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388FF6">
      <w:pPr>
        <w:pStyle w:val="6"/>
        <w:spacing w:before="1139"/>
        <w:rPr>
          <w:sz w:val="100"/>
        </w:rPr>
      </w:pPr>
    </w:p>
    <w:p w14:paraId="1F166AD0">
      <w:pPr>
        <w:pStyle w:val="9"/>
      </w:pPr>
      <w:r>
        <w:t>A</w:t>
      </w:r>
      <w:r>
        <w:rPr>
          <w:spacing w:val="-63"/>
        </w:rPr>
        <w:t xml:space="preserve"> </w:t>
      </w:r>
      <w:r>
        <w:t>Project</w:t>
      </w:r>
      <w:r>
        <w:rPr>
          <w:spacing w:val="-35"/>
        </w:rPr>
        <w:t xml:space="preserve"> </w:t>
      </w:r>
      <w:r>
        <w:t>Report</w:t>
      </w:r>
      <w:r>
        <w:rPr>
          <w:spacing w:val="-23"/>
        </w:rPr>
        <w:t xml:space="preserve"> </w:t>
      </w:r>
      <w:r>
        <w:rPr>
          <w:spacing w:val="-5"/>
        </w:rPr>
        <w:t>on</w:t>
      </w:r>
    </w:p>
    <w:p w14:paraId="59EC2D94">
      <w:pPr>
        <w:spacing w:before="396" w:line="254" w:lineRule="auto"/>
        <w:ind w:left="772" w:right="769" w:firstLine="0"/>
        <w:jc w:val="center"/>
        <w:rPr>
          <w:b/>
          <w:sz w:val="60"/>
        </w:rPr>
      </w:pPr>
      <w:r>
        <w:rPr>
          <w:b/>
          <w:sz w:val="60"/>
        </w:rPr>
        <w:t>Citizen</w:t>
      </w:r>
      <w:r>
        <w:rPr>
          <w:b/>
          <w:spacing w:val="-38"/>
          <w:sz w:val="60"/>
        </w:rPr>
        <w:t xml:space="preserve"> </w:t>
      </w:r>
      <w:r>
        <w:rPr>
          <w:b/>
          <w:sz w:val="60"/>
        </w:rPr>
        <w:t>AI</w:t>
      </w:r>
      <w:r>
        <w:rPr>
          <w:b/>
          <w:spacing w:val="-30"/>
          <w:sz w:val="60"/>
        </w:rPr>
        <w:t xml:space="preserve"> </w:t>
      </w:r>
      <w:r>
        <w:rPr>
          <w:b/>
          <w:sz w:val="60"/>
        </w:rPr>
        <w:t>–</w:t>
      </w:r>
      <w:r>
        <w:rPr>
          <w:b/>
          <w:spacing w:val="-19"/>
          <w:sz w:val="60"/>
        </w:rPr>
        <w:t xml:space="preserve"> </w:t>
      </w:r>
      <w:r>
        <w:rPr>
          <w:b/>
          <w:sz w:val="60"/>
        </w:rPr>
        <w:t>Intelligent</w:t>
      </w:r>
      <w:r>
        <w:rPr>
          <w:b/>
          <w:spacing w:val="-17"/>
          <w:sz w:val="60"/>
        </w:rPr>
        <w:t xml:space="preserve"> </w:t>
      </w:r>
      <w:r>
        <w:rPr>
          <w:b/>
          <w:sz w:val="60"/>
        </w:rPr>
        <w:t>Citizen Engagement Platform</w:t>
      </w:r>
    </w:p>
    <w:p w14:paraId="6DF9CF15">
      <w:pPr>
        <w:pStyle w:val="6"/>
        <w:spacing w:before="270"/>
        <w:ind w:left="1679" w:right="1662"/>
        <w:jc w:val="center"/>
      </w:pPr>
      <w:r>
        <w:t>Submitted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fulfillment</w:t>
      </w:r>
      <w:r>
        <w:rPr>
          <w:spacing w:val="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award</w:t>
      </w:r>
      <w:r>
        <w:rPr>
          <w:spacing w:val="-4"/>
        </w:rPr>
        <w:t xml:space="preserve"> </w:t>
      </w:r>
      <w:r>
        <w:rPr>
          <w:spacing w:val="-5"/>
        </w:rPr>
        <w:t>of</w:t>
      </w:r>
    </w:p>
    <w:p w14:paraId="1A1C3985">
      <w:pPr>
        <w:pStyle w:val="3"/>
        <w:spacing w:before="7" w:line="456" w:lineRule="auto"/>
        <w:ind w:left="1678" w:right="1662" w:firstLine="0"/>
        <w:jc w:val="center"/>
      </w:pPr>
      <w:bookmarkStart w:id="0" w:name="Bachelor of Technology in Computer Scien"/>
      <w:bookmarkEnd w:id="0"/>
      <w:r>
        <w:t>Bachelor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Technology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Computer</w:t>
      </w:r>
      <w:r>
        <w:rPr>
          <w:spacing w:val="-15"/>
        </w:rPr>
        <w:t xml:space="preserve"> </w:t>
      </w:r>
      <w:r>
        <w:t>Science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 xml:space="preserve">Engineering </w:t>
      </w:r>
      <w:r>
        <w:rPr>
          <w:spacing w:val="-4"/>
        </w:rPr>
        <w:t>By:</w:t>
      </w:r>
    </w:p>
    <w:p w14:paraId="31C84EE3">
      <w:pPr>
        <w:pStyle w:val="6"/>
        <w:spacing w:before="90"/>
        <w:ind w:left="3317"/>
        <w:rPr>
          <w:rFonts w:ascii="Arial MT"/>
        </w:rPr>
      </w:pPr>
      <w:r>
        <w:rPr>
          <w:rFonts w:ascii="Arial MT"/>
        </w:rPr>
        <w:t>Pittu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Sri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Sravya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(22FE1A05D8)</w:t>
      </w:r>
    </w:p>
    <w:p w14:paraId="4B6F522A">
      <w:pPr>
        <w:pStyle w:val="6"/>
        <w:spacing w:before="238" w:line="446" w:lineRule="auto"/>
        <w:ind w:left="3277" w:right="1867" w:firstLine="14"/>
        <w:rPr>
          <w:rFonts w:ascii="Arial MT"/>
        </w:rPr>
      </w:pPr>
      <w:r>
        <w:rPr>
          <w:rFonts w:ascii="Arial MT"/>
        </w:rPr>
        <w:t>Marella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Deepika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Chowdary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(22FE1A6123) Mukiri Lakshmi Sai Sri (22FE1A05B2) Mekala Vishnu Vardhan (22FE1A4335)</w:t>
      </w:r>
    </w:p>
    <w:p w14:paraId="78FB2E26">
      <w:pPr>
        <w:pStyle w:val="6"/>
        <w:rPr>
          <w:rFonts w:ascii="Arial MT"/>
        </w:rPr>
      </w:pPr>
    </w:p>
    <w:p w14:paraId="3F0A7D29">
      <w:pPr>
        <w:pStyle w:val="6"/>
        <w:rPr>
          <w:rFonts w:ascii="Arial MT"/>
        </w:rPr>
      </w:pPr>
    </w:p>
    <w:p w14:paraId="5239E86D">
      <w:pPr>
        <w:pStyle w:val="6"/>
        <w:rPr>
          <w:rFonts w:ascii="Arial MT"/>
        </w:rPr>
      </w:pPr>
    </w:p>
    <w:p w14:paraId="413690E9">
      <w:pPr>
        <w:pStyle w:val="6"/>
        <w:rPr>
          <w:rFonts w:ascii="Arial MT"/>
        </w:rPr>
      </w:pPr>
    </w:p>
    <w:p w14:paraId="7BB3623E">
      <w:pPr>
        <w:pStyle w:val="6"/>
        <w:rPr>
          <w:rFonts w:ascii="Arial MT"/>
        </w:rPr>
      </w:pPr>
    </w:p>
    <w:p w14:paraId="411C467C">
      <w:pPr>
        <w:pStyle w:val="6"/>
        <w:spacing w:before="131"/>
        <w:rPr>
          <w:rFonts w:ascii="Arial MT"/>
        </w:rPr>
      </w:pPr>
    </w:p>
    <w:p w14:paraId="4C534A65">
      <w:pPr>
        <w:spacing w:before="0"/>
        <w:ind w:left="145" w:right="914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Under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guidance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pacing w:val="-5"/>
          <w:sz w:val="24"/>
        </w:rPr>
        <w:t>of:</w:t>
      </w:r>
    </w:p>
    <w:p w14:paraId="42F1D5C9">
      <w:pPr>
        <w:spacing w:before="242"/>
        <w:ind w:left="1678" w:right="1666" w:firstLine="0"/>
        <w:jc w:val="center"/>
        <w:rPr>
          <w:i/>
          <w:sz w:val="24"/>
        </w:rPr>
      </w:pPr>
      <w:r>
        <w:rPr>
          <w:i/>
          <w:sz w:val="24"/>
        </w:rPr>
        <w:t>Ganesh</w:t>
      </w:r>
      <w:r>
        <w:rPr>
          <w:i/>
          <w:spacing w:val="-3"/>
          <w:sz w:val="24"/>
        </w:rPr>
        <w:t xml:space="preserve"> </w:t>
      </w:r>
      <w:r>
        <w:rPr>
          <w:i/>
          <w:spacing w:val="-10"/>
          <w:sz w:val="24"/>
        </w:rPr>
        <w:t>M</w:t>
      </w:r>
    </w:p>
    <w:p w14:paraId="1AD4B452">
      <w:pPr>
        <w:spacing w:after="0"/>
        <w:jc w:val="center"/>
        <w:rPr>
          <w:i/>
          <w:sz w:val="24"/>
        </w:rPr>
        <w:sectPr>
          <w:type w:val="continuous"/>
          <w:pgSz w:w="11910" w:h="16840"/>
          <w:pgMar w:top="1920" w:right="992" w:bottom="280" w:left="992" w:header="720" w:footer="720" w:gutter="0"/>
          <w:cols w:space="720" w:num="1"/>
        </w:sectPr>
      </w:pPr>
    </w:p>
    <w:p w14:paraId="2259D241">
      <w:pPr>
        <w:pStyle w:val="2"/>
        <w:spacing w:before="46"/>
        <w:ind w:left="148" w:firstLine="0"/>
      </w:pPr>
      <w:r>
        <w:rPr>
          <w:b w:val="0"/>
          <w:position w:val="-6"/>
        </w:rPr>
        <w:drawing>
          <wp:inline distT="0" distB="0" distL="0" distR="0">
            <wp:extent cx="261620" cy="266700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01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39"/>
          <w:sz w:val="20"/>
        </w:rPr>
        <w:t xml:space="preserve"> </w:t>
      </w:r>
      <w:bookmarkStart w:id="1" w:name="Table of Contents"/>
      <w:bookmarkEnd w:id="1"/>
      <w:r>
        <w:t>Table of Contents</w:t>
      </w:r>
    </w:p>
    <w:p w14:paraId="22421BFF">
      <w:pPr>
        <w:pStyle w:val="6"/>
        <w:spacing w:before="65"/>
        <w:rPr>
          <w:b/>
        </w:rPr>
      </w:pPr>
    </w:p>
    <w:p w14:paraId="1116227E">
      <w:pPr>
        <w:pStyle w:val="11"/>
        <w:numPr>
          <w:ilvl w:val="0"/>
          <w:numId w:val="1"/>
        </w:numPr>
        <w:tabs>
          <w:tab w:val="left" w:pos="861"/>
        </w:tabs>
        <w:spacing w:before="1" w:after="0" w:line="240" w:lineRule="auto"/>
        <w:ind w:left="861" w:right="0" w:hanging="499"/>
        <w:jc w:val="left"/>
        <w:rPr>
          <w:sz w:val="24"/>
        </w:rPr>
      </w:pPr>
      <w:r>
        <w:rPr>
          <w:spacing w:val="-2"/>
          <w:sz w:val="24"/>
        </w:rPr>
        <w:t>Abstract</w:t>
      </w:r>
    </w:p>
    <w:p w14:paraId="51A989E3">
      <w:pPr>
        <w:pStyle w:val="11"/>
        <w:numPr>
          <w:ilvl w:val="0"/>
          <w:numId w:val="1"/>
        </w:numPr>
        <w:tabs>
          <w:tab w:val="left" w:pos="861"/>
        </w:tabs>
        <w:spacing w:before="243" w:after="0" w:line="240" w:lineRule="auto"/>
        <w:ind w:left="861" w:right="0" w:hanging="499"/>
        <w:jc w:val="left"/>
        <w:rPr>
          <w:sz w:val="24"/>
        </w:rPr>
      </w:pPr>
      <w:r>
        <w:rPr>
          <w:spacing w:val="-2"/>
          <w:sz w:val="24"/>
        </w:rPr>
        <w:t>Introduction</w:t>
      </w:r>
    </w:p>
    <w:p w14:paraId="387F502C">
      <w:pPr>
        <w:pStyle w:val="11"/>
        <w:numPr>
          <w:ilvl w:val="0"/>
          <w:numId w:val="1"/>
        </w:numPr>
        <w:tabs>
          <w:tab w:val="left" w:pos="861"/>
        </w:tabs>
        <w:spacing w:before="242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Existing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System</w:t>
      </w:r>
    </w:p>
    <w:p w14:paraId="6E67B8AF">
      <w:pPr>
        <w:pStyle w:val="11"/>
        <w:numPr>
          <w:ilvl w:val="0"/>
          <w:numId w:val="1"/>
        </w:numPr>
        <w:tabs>
          <w:tab w:val="left" w:pos="861"/>
        </w:tabs>
        <w:spacing w:before="242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Proposed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System</w:t>
      </w:r>
    </w:p>
    <w:p w14:paraId="61047009">
      <w:pPr>
        <w:pStyle w:val="11"/>
        <w:numPr>
          <w:ilvl w:val="0"/>
          <w:numId w:val="1"/>
        </w:numPr>
        <w:tabs>
          <w:tab w:val="left" w:pos="861"/>
        </w:tabs>
        <w:spacing w:before="248" w:after="0" w:line="240" w:lineRule="auto"/>
        <w:ind w:left="861" w:right="0" w:hanging="499"/>
        <w:jc w:val="left"/>
        <w:rPr>
          <w:sz w:val="24"/>
        </w:rPr>
      </w:pPr>
      <w:r>
        <w:rPr>
          <w:spacing w:val="-2"/>
          <w:sz w:val="24"/>
        </w:rPr>
        <w:t>Objectives</w:t>
      </w:r>
    </w:p>
    <w:p w14:paraId="348CB062">
      <w:pPr>
        <w:pStyle w:val="11"/>
        <w:numPr>
          <w:ilvl w:val="0"/>
          <w:numId w:val="1"/>
        </w:numPr>
        <w:tabs>
          <w:tab w:val="left" w:pos="861"/>
        </w:tabs>
        <w:spacing w:before="243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Requirements</w:t>
      </w:r>
    </w:p>
    <w:p w14:paraId="7C7F8A30">
      <w:pPr>
        <w:pStyle w:val="11"/>
        <w:numPr>
          <w:ilvl w:val="0"/>
          <w:numId w:val="1"/>
        </w:numPr>
        <w:tabs>
          <w:tab w:val="left" w:pos="861"/>
        </w:tabs>
        <w:spacing w:before="242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Design</w:t>
      </w:r>
    </w:p>
    <w:p w14:paraId="265D310F">
      <w:pPr>
        <w:pStyle w:val="11"/>
        <w:numPr>
          <w:ilvl w:val="0"/>
          <w:numId w:val="1"/>
        </w:numPr>
        <w:tabs>
          <w:tab w:val="left" w:pos="861"/>
        </w:tabs>
        <w:spacing w:before="247" w:after="0" w:line="240" w:lineRule="auto"/>
        <w:ind w:left="861" w:right="0" w:hanging="499"/>
        <w:jc w:val="left"/>
        <w:rPr>
          <w:sz w:val="24"/>
        </w:rPr>
      </w:pPr>
      <w:r>
        <w:rPr>
          <w:spacing w:val="-2"/>
          <w:sz w:val="24"/>
        </w:rPr>
        <w:t>Implementation</w:t>
      </w:r>
    </w:p>
    <w:p w14:paraId="6DD61888">
      <w:pPr>
        <w:pStyle w:val="11"/>
        <w:numPr>
          <w:ilvl w:val="0"/>
          <w:numId w:val="1"/>
        </w:numPr>
        <w:tabs>
          <w:tab w:val="left" w:pos="861"/>
        </w:tabs>
        <w:spacing w:before="243" w:after="0" w:line="240" w:lineRule="auto"/>
        <w:ind w:left="861" w:right="0" w:hanging="499"/>
        <w:jc w:val="left"/>
        <w:rPr>
          <w:sz w:val="24"/>
        </w:rPr>
      </w:pPr>
      <w:r>
        <w:rPr>
          <w:spacing w:val="-2"/>
          <w:sz w:val="24"/>
        </w:rPr>
        <w:t>Testing</w:t>
      </w:r>
    </w:p>
    <w:p w14:paraId="6AE5F7F9">
      <w:pPr>
        <w:pStyle w:val="11"/>
        <w:numPr>
          <w:ilvl w:val="0"/>
          <w:numId w:val="1"/>
        </w:numPr>
        <w:tabs>
          <w:tab w:val="left" w:pos="861"/>
        </w:tabs>
        <w:spacing w:before="243" w:after="0" w:line="240" w:lineRule="auto"/>
        <w:ind w:left="861" w:right="0" w:hanging="499"/>
        <w:jc w:val="left"/>
        <w:rPr>
          <w:sz w:val="24"/>
        </w:rPr>
      </w:pPr>
      <w:r>
        <w:rPr>
          <w:spacing w:val="-2"/>
          <w:sz w:val="24"/>
        </w:rPr>
        <w:t>Results</w:t>
      </w:r>
    </w:p>
    <w:p w14:paraId="66E88FF9">
      <w:pPr>
        <w:pStyle w:val="11"/>
        <w:numPr>
          <w:ilvl w:val="0"/>
          <w:numId w:val="1"/>
        </w:numPr>
        <w:tabs>
          <w:tab w:val="left" w:pos="861"/>
        </w:tabs>
        <w:spacing w:before="247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Advantages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Limitations</w:t>
      </w:r>
    </w:p>
    <w:p w14:paraId="26CCB73A">
      <w:pPr>
        <w:pStyle w:val="11"/>
        <w:numPr>
          <w:ilvl w:val="0"/>
          <w:numId w:val="1"/>
        </w:numPr>
        <w:tabs>
          <w:tab w:val="left" w:pos="861"/>
        </w:tabs>
        <w:spacing w:before="243" w:after="0" w:line="240" w:lineRule="auto"/>
        <w:ind w:left="861" w:right="0" w:hanging="499"/>
        <w:jc w:val="left"/>
        <w:rPr>
          <w:sz w:val="24"/>
        </w:rPr>
      </w:pPr>
      <w:r>
        <w:rPr>
          <w:spacing w:val="-2"/>
          <w:sz w:val="24"/>
        </w:rPr>
        <w:t>Conclusion</w:t>
      </w:r>
    </w:p>
    <w:p w14:paraId="494E82FC">
      <w:pPr>
        <w:pStyle w:val="11"/>
        <w:numPr>
          <w:ilvl w:val="0"/>
          <w:numId w:val="1"/>
        </w:numPr>
        <w:tabs>
          <w:tab w:val="left" w:pos="861"/>
        </w:tabs>
        <w:spacing w:before="242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Future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Scope</w:t>
      </w:r>
    </w:p>
    <w:p w14:paraId="2B5C8678">
      <w:pPr>
        <w:pStyle w:val="11"/>
        <w:numPr>
          <w:ilvl w:val="0"/>
          <w:numId w:val="1"/>
        </w:numPr>
        <w:tabs>
          <w:tab w:val="left" w:pos="861"/>
        </w:tabs>
        <w:spacing w:before="247" w:after="0" w:line="240" w:lineRule="auto"/>
        <w:ind w:left="861" w:right="0" w:hanging="499"/>
        <w:jc w:val="left"/>
        <w:rPr>
          <w:sz w:val="24"/>
        </w:rPr>
      </w:pPr>
      <w:r>
        <w:rPr>
          <w:spacing w:val="-2"/>
          <w:sz w:val="24"/>
        </w:rPr>
        <w:t>Screenshots</w:t>
      </w:r>
    </w:p>
    <w:p w14:paraId="2A40C13C">
      <w:pPr>
        <w:pStyle w:val="6"/>
      </w:pPr>
    </w:p>
    <w:p w14:paraId="7FE8B9F8">
      <w:pPr>
        <w:pStyle w:val="6"/>
        <w:spacing w:before="16"/>
      </w:pPr>
    </w:p>
    <w:p w14:paraId="4228DC0D">
      <w:pPr>
        <w:pStyle w:val="2"/>
        <w:numPr>
          <w:ilvl w:val="0"/>
          <w:numId w:val="2"/>
        </w:numPr>
        <w:tabs>
          <w:tab w:val="left" w:pos="481"/>
        </w:tabs>
        <w:spacing w:before="0" w:after="0" w:line="240" w:lineRule="auto"/>
        <w:ind w:left="481" w:right="0" w:hanging="340"/>
        <w:jc w:val="left"/>
      </w:pPr>
      <w:bookmarkStart w:id="2" w:name="1. Abstract"/>
      <w:bookmarkEnd w:id="2"/>
      <w:r>
        <w:rPr>
          <w:spacing w:val="-2"/>
        </w:rPr>
        <w:t>Abstract</w:t>
      </w:r>
    </w:p>
    <w:p w14:paraId="7A75EC0C">
      <w:pPr>
        <w:pStyle w:val="6"/>
        <w:spacing w:before="303" w:line="242" w:lineRule="auto"/>
        <w:ind w:left="141" w:right="254"/>
      </w:pPr>
      <w:r>
        <w:rPr>
          <w:b/>
        </w:rPr>
        <w:t>Citizen</w:t>
      </w:r>
      <w:r>
        <w:rPr>
          <w:b/>
          <w:spacing w:val="-14"/>
        </w:rPr>
        <w:t xml:space="preserve"> </w:t>
      </w:r>
      <w:r>
        <w:rPr>
          <w:b/>
        </w:rPr>
        <w:t>AI</w:t>
      </w:r>
      <w:r>
        <w:rPr>
          <w:b/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intelligent,</w:t>
      </w:r>
      <w:r>
        <w:rPr>
          <w:spacing w:val="-3"/>
        </w:rPr>
        <w:t xml:space="preserve"> </w:t>
      </w:r>
      <w:r>
        <w:t>web-based</w:t>
      </w:r>
      <w:r>
        <w:rPr>
          <w:spacing w:val="-7"/>
        </w:rPr>
        <w:t xml:space="preserve"> </w:t>
      </w:r>
      <w:r>
        <w:t>platform</w:t>
      </w:r>
      <w:r>
        <w:rPr>
          <w:spacing w:val="-13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transform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mechanisms of</w:t>
      </w:r>
      <w:r>
        <w:rPr>
          <w:spacing w:val="-12"/>
        </w:rPr>
        <w:t xml:space="preserve"> </w:t>
      </w:r>
      <w:r>
        <w:t>citizen</w:t>
      </w:r>
      <w:r>
        <w:rPr>
          <w:spacing w:val="-8"/>
        </w:rPr>
        <w:t xml:space="preserve"> </w:t>
      </w:r>
      <w:r>
        <w:t>engagement into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modern,</w:t>
      </w:r>
      <w:r>
        <w:rPr>
          <w:spacing w:val="-2"/>
        </w:rPr>
        <w:t xml:space="preserve"> </w:t>
      </w:r>
      <w:r>
        <w:t>data-driven,</w:t>
      </w:r>
      <w:r>
        <w:rPr>
          <w:spacing w:val="-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AI-assisted</w:t>
      </w:r>
      <w:r>
        <w:rPr>
          <w:spacing w:val="-5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Python (Flask) for the backend, JavaScript and Bootstrap for the frontend, and NLP libraries such as TextBlob</w:t>
      </w:r>
      <w:r>
        <w:rPr>
          <w:spacing w:val="-1"/>
        </w:rPr>
        <w:t xml:space="preserve"> </w:t>
      </w:r>
      <w:r>
        <w:t>for sentiment analysis, the</w:t>
      </w:r>
      <w:r>
        <w:rPr>
          <w:spacing w:val="-2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seamless interface</w:t>
      </w:r>
      <w:r>
        <w:rPr>
          <w:spacing w:val="-2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government and its citizens.</w:t>
      </w:r>
    </w:p>
    <w:p w14:paraId="19E37E56">
      <w:pPr>
        <w:pStyle w:val="6"/>
        <w:spacing w:before="244" w:line="242" w:lineRule="auto"/>
        <w:ind w:left="141" w:right="254"/>
      </w:pPr>
      <w:r>
        <w:t>The</w:t>
      </w:r>
      <w:r>
        <w:rPr>
          <w:spacing w:val="-9"/>
        </w:rPr>
        <w:t xml:space="preserve"> </w:t>
      </w:r>
      <w:r>
        <w:t>core</w:t>
      </w:r>
      <w:r>
        <w:rPr>
          <w:spacing w:val="-8"/>
        </w:rPr>
        <w:t xml:space="preserve"> </w:t>
      </w:r>
      <w:r>
        <w:t>functionality</w:t>
      </w:r>
      <w:r>
        <w:rPr>
          <w:spacing w:val="-11"/>
        </w:rPr>
        <w:t xml:space="preserve"> </w:t>
      </w:r>
      <w:r>
        <w:t>includes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conversational</w:t>
      </w:r>
      <w:r>
        <w:rPr>
          <w:spacing w:val="-10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(chatbot),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structured</w:t>
      </w:r>
      <w:r>
        <w:rPr>
          <w:spacing w:val="-6"/>
        </w:rPr>
        <w:t xml:space="preserve"> </w:t>
      </w:r>
      <w:r>
        <w:t>feedback collection system, and an analytics dashboard that visualizes public sentiment using interactive charts. By</w:t>
      </w:r>
      <w:r>
        <w:rPr>
          <w:spacing w:val="-1"/>
        </w:rPr>
        <w:t xml:space="preserve"> </w:t>
      </w:r>
      <w:r>
        <w:t>enabling citizens to raise queries, provide suggestions, and express concerns, the platform empowers them to participate more actively in governance.</w:t>
      </w:r>
    </w:p>
    <w:p w14:paraId="6F8A5DB6">
      <w:pPr>
        <w:pStyle w:val="6"/>
        <w:spacing w:before="243" w:line="242" w:lineRule="auto"/>
        <w:ind w:left="141"/>
      </w:pPr>
      <w:r>
        <w:t>Unlike traditional government websites that offer static information and delayed response mechanisms,</w:t>
      </w:r>
      <w:r>
        <w:rPr>
          <w:spacing w:val="-5"/>
        </w:rPr>
        <w:t xml:space="preserve"> </w:t>
      </w:r>
      <w:r>
        <w:t>Citizen</w:t>
      </w:r>
      <w:r>
        <w:rPr>
          <w:spacing w:val="-16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supports</w:t>
      </w:r>
      <w:r>
        <w:rPr>
          <w:spacing w:val="-7"/>
        </w:rPr>
        <w:t xml:space="preserve"> </w:t>
      </w:r>
      <w:r>
        <w:t>24/7</w:t>
      </w:r>
      <w:r>
        <w:rPr>
          <w:spacing w:val="-6"/>
        </w:rPr>
        <w:t xml:space="preserve"> </w:t>
      </w:r>
      <w:r>
        <w:t>interaction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intelligent assistant.</w:t>
      </w:r>
      <w:r>
        <w:rPr>
          <w:spacing w:val="-7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 implementation uses a rule-based engine for FAQs and services, the architecture is designed to be easily</w:t>
      </w:r>
      <w:r>
        <w:rPr>
          <w:spacing w:val="-15"/>
        </w:rPr>
        <w:t xml:space="preserve"> </w:t>
      </w:r>
      <w:r>
        <w:t>upgraded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incorporate</w:t>
      </w:r>
      <w:r>
        <w:rPr>
          <w:spacing w:val="-11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OpenAI’s</w:t>
      </w:r>
      <w:r>
        <w:rPr>
          <w:spacing w:val="-9"/>
        </w:rPr>
        <w:t xml:space="preserve"> </w:t>
      </w:r>
      <w:r>
        <w:t>GPT-3.5,</w:t>
      </w:r>
      <w:r>
        <w:rPr>
          <w:spacing w:val="-10"/>
        </w:rPr>
        <w:t xml:space="preserve"> </w:t>
      </w:r>
      <w:r>
        <w:t>IBM</w:t>
      </w:r>
      <w:r>
        <w:rPr>
          <w:spacing w:val="-14"/>
        </w:rPr>
        <w:t xml:space="preserve"> </w:t>
      </w:r>
      <w:r>
        <w:t>Watson Assistant,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Granite.</w:t>
      </w:r>
      <w:r>
        <w:rPr>
          <w:spacing w:val="-2"/>
        </w:rPr>
        <w:t xml:space="preserve"> </w:t>
      </w:r>
      <w:r>
        <w:t>This flexibility</w:t>
      </w:r>
      <w:r>
        <w:rPr>
          <w:spacing w:val="-7"/>
        </w:rPr>
        <w:t xml:space="preserve"> </w:t>
      </w:r>
      <w:r>
        <w:t>ensures that</w:t>
      </w:r>
      <w:r>
        <w:rPr>
          <w:spacing w:val="-2"/>
        </w:rPr>
        <w:t xml:space="preserve"> </w:t>
      </w:r>
      <w:r>
        <w:t>Citizen</w:t>
      </w:r>
      <w:r>
        <w:rPr>
          <w:spacing w:val="-10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evolve into a</w:t>
      </w:r>
      <w:r>
        <w:rPr>
          <w:spacing w:val="-8"/>
        </w:rPr>
        <w:t xml:space="preserve"> </w:t>
      </w:r>
      <w:r>
        <w:t>fully</w:t>
      </w:r>
      <w:r>
        <w:rPr>
          <w:spacing w:val="-11"/>
        </w:rPr>
        <w:t xml:space="preserve"> </w:t>
      </w:r>
      <w:r>
        <w:t>AI-driven public communication and governance tool in future iterations.</w:t>
      </w:r>
    </w:p>
    <w:p w14:paraId="49B55454">
      <w:pPr>
        <w:pStyle w:val="6"/>
        <w:spacing w:after="0" w:line="242" w:lineRule="auto"/>
        <w:sectPr>
          <w:pgSz w:w="11910" w:h="16840"/>
          <w:pgMar w:top="1140" w:right="992" w:bottom="280" w:left="992" w:header="720" w:footer="720" w:gutter="0"/>
          <w:cols w:space="720" w:num="1"/>
        </w:sectPr>
      </w:pPr>
    </w:p>
    <w:p w14:paraId="35398B63">
      <w:pPr>
        <w:pStyle w:val="6"/>
        <w:spacing w:before="72" w:line="242" w:lineRule="auto"/>
        <w:ind w:left="141" w:right="205"/>
      </w:pPr>
      <w:r>
        <w:t>Furthermore, the feedback collected is automatically classified into sentiment categories — Positive, Neutral, or Negative — using NLP techniques. This allows administrative departments to monitor</w:t>
      </w:r>
      <w:r>
        <w:rPr>
          <w:spacing w:val="-6"/>
        </w:rPr>
        <w:t xml:space="preserve"> </w:t>
      </w:r>
      <w:r>
        <w:t>real-time</w:t>
      </w:r>
      <w:r>
        <w:rPr>
          <w:spacing w:val="-9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opinion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informed,</w:t>
      </w:r>
      <w:r>
        <w:rPr>
          <w:spacing w:val="-5"/>
        </w:rPr>
        <w:t xml:space="preserve"> </w:t>
      </w:r>
      <w:r>
        <w:t>timely</w:t>
      </w:r>
      <w:r>
        <w:rPr>
          <w:spacing w:val="-7"/>
        </w:rPr>
        <w:t xml:space="preserve"> </w:t>
      </w:r>
      <w:r>
        <w:t>actions.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built-in</w:t>
      </w:r>
      <w:r>
        <w:rPr>
          <w:spacing w:val="-9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provides easy-to-understand</w:t>
      </w:r>
      <w:r>
        <w:rPr>
          <w:spacing w:val="-4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summaries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citizen</w:t>
      </w:r>
      <w:r>
        <w:rPr>
          <w:spacing w:val="-8"/>
        </w:rPr>
        <w:t xml:space="preserve"> </w:t>
      </w:r>
      <w:r>
        <w:t>engagement, making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tool</w:t>
      </w:r>
      <w:r>
        <w:rPr>
          <w:spacing w:val="-8"/>
        </w:rPr>
        <w:t xml:space="preserve"> </w:t>
      </w:r>
      <w:r>
        <w:t>for communication but also for transparency and data-backed decision-making.</w:t>
      </w:r>
    </w:p>
    <w:p w14:paraId="0976E72F">
      <w:pPr>
        <w:pStyle w:val="6"/>
        <w:spacing w:before="244" w:line="242" w:lineRule="auto"/>
        <w:ind w:left="141" w:right="254"/>
      </w:pPr>
      <w:r>
        <w:t>Citizen</w:t>
      </w:r>
      <w:r>
        <w:rPr>
          <w:spacing w:val="-15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potential</w:t>
      </w:r>
      <w:r>
        <w:rPr>
          <w:spacing w:val="-1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-8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delivery,</w:t>
      </w:r>
      <w:r>
        <w:rPr>
          <w:spacing w:val="-1"/>
        </w:rPr>
        <w:t xml:space="preserve"> </w:t>
      </w:r>
      <w:r>
        <w:t>increase</w:t>
      </w:r>
      <w:r>
        <w:rPr>
          <w:spacing w:val="-8"/>
        </w:rPr>
        <w:t xml:space="preserve"> </w:t>
      </w:r>
      <w:r>
        <w:t>trust</w:t>
      </w:r>
      <w:r>
        <w:rPr>
          <w:spacing w:val="-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digital</w:t>
      </w:r>
      <w:r>
        <w:rPr>
          <w:spacing w:val="-11"/>
        </w:rPr>
        <w:t xml:space="preserve"> </w:t>
      </w:r>
      <w:r>
        <w:t>governance, and serve as a foundational model for smart city and e-governance platforms.</w:t>
      </w:r>
    </w:p>
    <w:p w14:paraId="2864B91B">
      <w:pPr>
        <w:pStyle w:val="6"/>
      </w:pPr>
    </w:p>
    <w:p w14:paraId="199A1B5F">
      <w:pPr>
        <w:pStyle w:val="6"/>
        <w:spacing w:before="7"/>
      </w:pPr>
    </w:p>
    <w:p w14:paraId="5AA0DB18">
      <w:pPr>
        <w:pStyle w:val="2"/>
        <w:numPr>
          <w:ilvl w:val="0"/>
          <w:numId w:val="2"/>
        </w:numPr>
        <w:tabs>
          <w:tab w:val="left" w:pos="500"/>
        </w:tabs>
        <w:spacing w:before="0" w:after="0" w:line="240" w:lineRule="auto"/>
        <w:ind w:left="500" w:right="0" w:hanging="359"/>
        <w:jc w:val="left"/>
      </w:pPr>
      <w:bookmarkStart w:id="3" w:name="2. Introduction"/>
      <w:bookmarkEnd w:id="3"/>
      <w:r>
        <w:rPr>
          <w:spacing w:val="-2"/>
        </w:rPr>
        <w:t>Introduction</w:t>
      </w:r>
    </w:p>
    <w:p w14:paraId="509B8F04">
      <w:pPr>
        <w:pStyle w:val="6"/>
        <w:spacing w:before="308"/>
        <w:ind w:left="141"/>
      </w:pPr>
      <w:r>
        <w:t>Effective governance in the digital age requires more than just service delivery — it demands continuous citizen engagement, real-time feedback mechanisms, and transparent communication. However,</w:t>
      </w:r>
      <w:r>
        <w:rPr>
          <w:spacing w:val="-7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existing</w:t>
      </w:r>
      <w:r>
        <w:rPr>
          <w:spacing w:val="-9"/>
        </w:rPr>
        <w:t xml:space="preserve"> </w:t>
      </w:r>
      <w:r>
        <w:t>government</w:t>
      </w:r>
      <w:r>
        <w:rPr>
          <w:spacing w:val="-4"/>
        </w:rPr>
        <w:t xml:space="preserve"> </w:t>
      </w:r>
      <w:r>
        <w:t>portals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e-governance</w:t>
      </w:r>
      <w:r>
        <w:rPr>
          <w:spacing w:val="-10"/>
        </w:rPr>
        <w:t xml:space="preserve"> </w:t>
      </w:r>
      <w:r>
        <w:t>systems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static,</w:t>
      </w:r>
      <w:r>
        <w:rPr>
          <w:spacing w:val="-6"/>
        </w:rPr>
        <w:t xml:space="preserve"> </w:t>
      </w:r>
      <w:r>
        <w:t>outdated,</w:t>
      </w:r>
      <w:r>
        <w:rPr>
          <w:spacing w:val="-1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lack interactive interfaces. Citizens are often limited to filling out forms or sending emails, with no assurance of timely responses or visible follow-up action.</w:t>
      </w:r>
    </w:p>
    <w:p w14:paraId="7FA4D4CC">
      <w:pPr>
        <w:pStyle w:val="6"/>
        <w:spacing w:before="253" w:line="242" w:lineRule="auto"/>
        <w:ind w:left="141" w:right="162"/>
      </w:pPr>
      <w:r>
        <w:t>In many regions, the absence of two-way digital communication tools leads to growing public dissatisfaction,</w:t>
      </w:r>
      <w:r>
        <w:rPr>
          <w:spacing w:val="-1"/>
        </w:rPr>
        <w:t xml:space="preserve"> </w:t>
      </w:r>
      <w:r>
        <w:t>limited</w:t>
      </w:r>
      <w:r>
        <w:rPr>
          <w:spacing w:val="-8"/>
        </w:rPr>
        <w:t xml:space="preserve"> </w:t>
      </w:r>
      <w:r>
        <w:t>trust</w:t>
      </w:r>
      <w:r>
        <w:rPr>
          <w:spacing w:val="-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services,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underutilization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government</w:t>
      </w:r>
      <w:r>
        <w:rPr>
          <w:spacing w:val="-2"/>
        </w:rPr>
        <w:t xml:space="preserve"> </w:t>
      </w:r>
      <w:r>
        <w:t>platforms.</w:t>
      </w:r>
      <w:r>
        <w:rPr>
          <w:spacing w:val="-10"/>
        </w:rPr>
        <w:t xml:space="preserve"> </w:t>
      </w:r>
      <w:r>
        <w:t>There is a pressing need for a system</w:t>
      </w:r>
      <w:r>
        <w:rPr>
          <w:spacing w:val="-3"/>
        </w:rPr>
        <w:t xml:space="preserve"> </w:t>
      </w:r>
      <w:r>
        <w:t>that enables citizens not only to access information but to interact, express opinions, report issues, and receive meaningful support from their governing bodies.</w:t>
      </w:r>
    </w:p>
    <w:p w14:paraId="7468B135">
      <w:pPr>
        <w:pStyle w:val="6"/>
        <w:spacing w:before="249" w:line="242" w:lineRule="auto"/>
        <w:ind w:left="141" w:right="254"/>
      </w:pPr>
      <w:r>
        <w:rPr>
          <w:b/>
        </w:rPr>
        <w:t xml:space="preserve">Citizen AI </w:t>
      </w:r>
      <w:r>
        <w:t>is conceptualized as a solution to bridge this gap by offering a responsive, intelligent, and user-friendly</w:t>
      </w:r>
      <w:r>
        <w:rPr>
          <w:spacing w:val="-8"/>
        </w:rPr>
        <w:t xml:space="preserve"> </w:t>
      </w:r>
      <w:r>
        <w:t>platform. Designed using open-source</w:t>
      </w:r>
      <w:r>
        <w:rPr>
          <w:spacing w:val="-6"/>
        </w:rPr>
        <w:t xml:space="preserve"> </w:t>
      </w:r>
      <w:r>
        <w:t>technologies like</w:t>
      </w:r>
      <w:r>
        <w:rPr>
          <w:spacing w:val="-1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(Flask), SQLite, and</w:t>
      </w:r>
      <w:r>
        <w:rPr>
          <w:spacing w:val="-13"/>
        </w:rPr>
        <w:t xml:space="preserve"> </w:t>
      </w:r>
      <w:r>
        <w:t>TextBlob, it</w:t>
      </w:r>
      <w:r>
        <w:rPr>
          <w:spacing w:val="-4"/>
        </w:rPr>
        <w:t xml:space="preserve"> </w:t>
      </w:r>
      <w:r>
        <w:t>enables</w:t>
      </w:r>
      <w:r>
        <w:rPr>
          <w:spacing w:val="-9"/>
        </w:rPr>
        <w:t xml:space="preserve"> </w:t>
      </w:r>
      <w:r>
        <w:t>real-time</w:t>
      </w:r>
      <w:r>
        <w:rPr>
          <w:spacing w:val="-9"/>
        </w:rPr>
        <w:t xml:space="preserve"> </w:t>
      </w:r>
      <w:r>
        <w:t>chat-based</w:t>
      </w:r>
      <w:r>
        <w:rPr>
          <w:spacing w:val="-4"/>
        </w:rPr>
        <w:t xml:space="preserve"> </w:t>
      </w:r>
      <w:r>
        <w:t>interactions</w:t>
      </w:r>
      <w:r>
        <w:rPr>
          <w:spacing w:val="-9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citizens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rule-based</w:t>
      </w:r>
      <w:r>
        <w:rPr>
          <w:spacing w:val="-9"/>
        </w:rPr>
        <w:t xml:space="preserve"> </w:t>
      </w:r>
      <w:r>
        <w:t>digital assistant.</w:t>
      </w:r>
      <w:r>
        <w:rPr>
          <w:spacing w:val="-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assistant can</w:t>
      </w:r>
      <w:r>
        <w:rPr>
          <w:spacing w:val="-4"/>
        </w:rPr>
        <w:t xml:space="preserve"> </w:t>
      </w:r>
      <w:r>
        <w:t>handle frequently</w:t>
      </w:r>
      <w:r>
        <w:rPr>
          <w:spacing w:val="-13"/>
        </w:rPr>
        <w:t xml:space="preserve"> </w:t>
      </w:r>
      <w:r>
        <w:t>asked</w:t>
      </w:r>
      <w:r>
        <w:rPr>
          <w:spacing w:val="-4"/>
        </w:rPr>
        <w:t xml:space="preserve"> </w:t>
      </w:r>
      <w:r>
        <w:t>questions,</w:t>
      </w:r>
      <w:r>
        <w:rPr>
          <w:spacing w:val="-2"/>
        </w:rPr>
        <w:t xml:space="preserve"> </w:t>
      </w:r>
      <w:r>
        <w:t>guide users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services, and simulate human-like support, even without full AI integration.</w:t>
      </w:r>
    </w:p>
    <w:p w14:paraId="5002EB18">
      <w:pPr>
        <w:pStyle w:val="6"/>
        <w:spacing w:before="243" w:line="242" w:lineRule="auto"/>
        <w:ind w:left="141" w:right="192"/>
      </w:pPr>
      <w:r>
        <w:t>The</w:t>
      </w:r>
      <w:r>
        <w:rPr>
          <w:spacing w:val="-9"/>
        </w:rPr>
        <w:t xml:space="preserve"> </w:t>
      </w:r>
      <w:r>
        <w:t>platform</w:t>
      </w:r>
      <w:r>
        <w:rPr>
          <w:spacing w:val="-15"/>
        </w:rPr>
        <w:t xml:space="preserve"> </w:t>
      </w:r>
      <w:r>
        <w:t>also incorporates</w:t>
      </w:r>
      <w:r>
        <w:rPr>
          <w:spacing w:val="-8"/>
        </w:rPr>
        <w:t xml:space="preserve"> </w:t>
      </w:r>
      <w:r>
        <w:t>feedback</w:t>
      </w:r>
      <w:r>
        <w:rPr>
          <w:spacing w:val="-8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analysis,</w:t>
      </w:r>
      <w:r>
        <w:rPr>
          <w:spacing w:val="-5"/>
        </w:rPr>
        <w:t xml:space="preserve"> </w:t>
      </w:r>
      <w:r>
        <w:t>allowing</w:t>
      </w:r>
      <w:r>
        <w:rPr>
          <w:spacing w:val="-7"/>
        </w:rPr>
        <w:t xml:space="preserve"> </w:t>
      </w:r>
      <w:r>
        <w:t>governments</w:t>
      </w:r>
      <w:r>
        <w:rPr>
          <w:spacing w:val="-8"/>
        </w:rPr>
        <w:t xml:space="preserve"> </w:t>
      </w:r>
      <w:r>
        <w:t xml:space="preserve">to assess citizen satisfaction at scale. A built-in dashboard offers visual analytics that can help decision-makers understand public mood, identify recurring concerns, and improve service quality </w:t>
      </w:r>
      <w:r>
        <w:rPr>
          <w:spacing w:val="-2"/>
        </w:rPr>
        <w:t>accordingly.</w:t>
      </w:r>
    </w:p>
    <w:p w14:paraId="388EBF32">
      <w:pPr>
        <w:pStyle w:val="6"/>
        <w:spacing w:before="244" w:line="242" w:lineRule="auto"/>
        <w:ind w:left="141" w:right="254"/>
      </w:pPr>
      <w:r>
        <w:t>Scalable, cost-effective, and AI-ready, Citizen AI lays the groundwork for intelligent digital governance. Whether deployed for municipal services, smart city projects, or state-level e- governance</w:t>
      </w:r>
      <w:r>
        <w:rPr>
          <w:spacing w:val="-9"/>
        </w:rPr>
        <w:t xml:space="preserve"> </w:t>
      </w:r>
      <w:r>
        <w:t>portals,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platform</w:t>
      </w:r>
      <w:r>
        <w:rPr>
          <w:spacing w:val="-14"/>
        </w:rPr>
        <w:t xml:space="preserve"> </w:t>
      </w:r>
      <w:r>
        <w:t>demonstrates</w:t>
      </w:r>
      <w:r>
        <w:rPr>
          <w:spacing w:val="-8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AI-enhanced</w:t>
      </w:r>
      <w:r>
        <w:rPr>
          <w:spacing w:val="-7"/>
        </w:rPr>
        <w:t xml:space="preserve"> </w:t>
      </w:r>
      <w:r>
        <w:t>citizen</w:t>
      </w:r>
      <w:r>
        <w:rPr>
          <w:spacing w:val="-11"/>
        </w:rPr>
        <w:t xml:space="preserve"> </w:t>
      </w:r>
      <w:r>
        <w:t>engagement</w:t>
      </w:r>
      <w:r>
        <w:rPr>
          <w:spacing w:val="-1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improve transparency, trust, and administrative efficiency.</w:t>
      </w:r>
    </w:p>
    <w:p w14:paraId="228211AF">
      <w:pPr>
        <w:pStyle w:val="6"/>
      </w:pPr>
    </w:p>
    <w:p w14:paraId="16BC135D">
      <w:pPr>
        <w:pStyle w:val="6"/>
        <w:spacing w:before="12"/>
      </w:pPr>
    </w:p>
    <w:p w14:paraId="416AC4F9">
      <w:pPr>
        <w:pStyle w:val="2"/>
        <w:numPr>
          <w:ilvl w:val="0"/>
          <w:numId w:val="2"/>
        </w:numPr>
        <w:tabs>
          <w:tab w:val="left" w:pos="500"/>
        </w:tabs>
        <w:spacing w:before="0" w:after="0" w:line="240" w:lineRule="auto"/>
        <w:ind w:left="500" w:right="0" w:hanging="359"/>
        <w:jc w:val="left"/>
      </w:pPr>
      <w:bookmarkStart w:id="4" w:name="3. Existing System"/>
      <w:bookmarkEnd w:id="4"/>
      <w:r>
        <w:t>Existing</w:t>
      </w:r>
      <w:r>
        <w:rPr>
          <w:spacing w:val="-3"/>
        </w:rPr>
        <w:t xml:space="preserve"> </w:t>
      </w:r>
      <w:r>
        <w:rPr>
          <w:spacing w:val="-2"/>
        </w:rPr>
        <w:t>System</w:t>
      </w:r>
    </w:p>
    <w:p w14:paraId="696C7756">
      <w:pPr>
        <w:pStyle w:val="6"/>
        <w:spacing w:before="303" w:line="242" w:lineRule="auto"/>
        <w:ind w:left="141" w:right="254"/>
      </w:pPr>
      <w:r>
        <w:t>The traditional model of citizen-government interaction predominantly relies on outdated communication channels such as emails, toll-free helplines, in-person visits, or static government websites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generic</w:t>
      </w:r>
      <w:r>
        <w:rPr>
          <w:spacing w:val="-2"/>
        </w:rPr>
        <w:t xml:space="preserve"> </w:t>
      </w:r>
      <w:r>
        <w:t>forms.</w:t>
      </w:r>
      <w:r>
        <w:rPr>
          <w:spacing w:val="-4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served</w:t>
      </w:r>
      <w:r>
        <w:rPr>
          <w:spacing w:val="-2"/>
        </w:rPr>
        <w:t xml:space="preserve"> </w:t>
      </w:r>
      <w:r>
        <w:t>adequately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past,</w:t>
      </w:r>
      <w:r>
        <w:rPr>
          <w:spacing w:val="-4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 increasingly proving to be inefficient in today’s fast-paced, technology-driven environment.</w:t>
      </w:r>
    </w:p>
    <w:p w14:paraId="0A775D23">
      <w:pPr>
        <w:pStyle w:val="6"/>
        <w:spacing w:before="244" w:line="242" w:lineRule="auto"/>
        <w:ind w:left="141" w:right="254"/>
      </w:pPr>
      <w:r>
        <w:t>Most</w:t>
      </w:r>
      <w:r>
        <w:rPr>
          <w:spacing w:val="-3"/>
        </w:rPr>
        <w:t xml:space="preserve"> </w:t>
      </w:r>
      <w:r>
        <w:t>government</w:t>
      </w:r>
      <w:r>
        <w:rPr>
          <w:spacing w:val="-2"/>
        </w:rPr>
        <w:t xml:space="preserve"> </w:t>
      </w:r>
      <w:r>
        <w:t>portals</w:t>
      </w:r>
      <w:r>
        <w:rPr>
          <w:spacing w:val="-10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non-interactive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limited</w:t>
      </w:r>
      <w:r>
        <w:rPr>
          <w:spacing w:val="-8"/>
        </w:rPr>
        <w:t xml:space="preserve"> </w:t>
      </w:r>
      <w:r>
        <w:t>real-time</w:t>
      </w:r>
      <w:r>
        <w:rPr>
          <w:spacing w:val="-9"/>
        </w:rPr>
        <w:t xml:space="preserve"> </w:t>
      </w:r>
      <w:r>
        <w:t>support.</w:t>
      </w:r>
      <w:r>
        <w:rPr>
          <w:spacing w:val="-6"/>
        </w:rPr>
        <w:t xml:space="preserve"> </w:t>
      </w:r>
      <w:r>
        <w:t>Citizens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often required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manually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multiple pages for</w:t>
      </w:r>
      <w:r>
        <w:rPr>
          <w:spacing w:val="-1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fill</w:t>
      </w:r>
      <w:r>
        <w:rPr>
          <w:spacing w:val="-10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online forms, which rarely provide any immediate response or confirmation. Queries submitted through emails or contact forms may take days or even weeks to receive a reply—if at all.</w:t>
      </w:r>
    </w:p>
    <w:p w14:paraId="4A3A5E40">
      <w:pPr>
        <w:pStyle w:val="6"/>
        <w:spacing w:after="0" w:line="242" w:lineRule="auto"/>
        <w:sectPr>
          <w:pgSz w:w="11910" w:h="16840"/>
          <w:pgMar w:top="1020" w:right="992" w:bottom="280" w:left="992" w:header="720" w:footer="720" w:gutter="0"/>
          <w:cols w:space="720" w:num="1"/>
        </w:sectPr>
      </w:pPr>
    </w:p>
    <w:p w14:paraId="0CB9D03B">
      <w:pPr>
        <w:pStyle w:val="6"/>
        <w:spacing w:before="72" w:line="242" w:lineRule="auto"/>
        <w:ind w:left="141" w:right="192"/>
      </w:pPr>
      <w:r>
        <w:t>Additionally,</w:t>
      </w:r>
      <w:r>
        <w:rPr>
          <w:spacing w:val="-2"/>
        </w:rPr>
        <w:t xml:space="preserve"> </w:t>
      </w:r>
      <w:r>
        <w:t>feedback</w:t>
      </w:r>
      <w:r>
        <w:rPr>
          <w:spacing w:val="-5"/>
        </w:rPr>
        <w:t xml:space="preserve"> </w:t>
      </w:r>
      <w:r>
        <w:t>mechanisms,</w:t>
      </w:r>
      <w:r>
        <w:rPr>
          <w:spacing w:val="-6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available,</w:t>
      </w:r>
      <w:r>
        <w:rPr>
          <w:spacing w:val="-7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typically</w:t>
      </w:r>
      <w:r>
        <w:rPr>
          <w:spacing w:val="-13"/>
        </w:rPr>
        <w:t xml:space="preserve"> </w:t>
      </w:r>
      <w:r>
        <w:t>unstructured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offer</w:t>
      </w:r>
      <w:r>
        <w:rPr>
          <w:spacing w:val="-7"/>
        </w:rPr>
        <w:t xml:space="preserve"> </w:t>
      </w:r>
      <w:r>
        <w:t>any analytical insights. The absence of automated systems to classify</w:t>
      </w:r>
      <w:r>
        <w:rPr>
          <w:spacing w:val="-2"/>
        </w:rPr>
        <w:t xml:space="preserve"> </w:t>
      </w:r>
      <w:r>
        <w:t>or prioritize citizen input means that valuable opinions or complaints may be overlooked. Government personnel</w:t>
      </w:r>
      <w:r>
        <w:rPr>
          <w:spacing w:val="-1"/>
        </w:rPr>
        <w:t xml:space="preserve"> </w:t>
      </w:r>
      <w:r>
        <w:t>are burdened with manually processing large volumes of feedback, leading to further delays in addressing public concerns or updating policies.</w:t>
      </w:r>
    </w:p>
    <w:p w14:paraId="66BE9AD3">
      <w:pPr>
        <w:pStyle w:val="6"/>
        <w:spacing w:before="244" w:line="242" w:lineRule="auto"/>
        <w:ind w:left="141" w:right="254"/>
      </w:pPr>
      <w:r>
        <w:t>Crucially, there is no provision for real-time sentiment tracking, which could help authorities proactively</w:t>
      </w:r>
      <w:r>
        <w:rPr>
          <w:spacing w:val="-11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dissatisfaction,</w:t>
      </w:r>
      <w:r>
        <w:rPr>
          <w:spacing w:val="-4"/>
        </w:rPr>
        <w:t xml:space="preserve"> </w:t>
      </w:r>
      <w:r>
        <w:t>emergencies,</w:t>
      </w:r>
      <w:r>
        <w:rPr>
          <w:spacing w:val="-4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failures.</w:t>
      </w:r>
      <w:r>
        <w:rPr>
          <w:spacing w:val="-13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result,</w:t>
      </w:r>
      <w:r>
        <w:rPr>
          <w:spacing w:val="-5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trust</w:t>
      </w:r>
      <w:r>
        <w:rPr>
          <w:spacing w:val="-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 xml:space="preserve">digital governance tools remains low, and citizen participation in government feedback programs is </w:t>
      </w:r>
      <w:r>
        <w:rPr>
          <w:spacing w:val="-2"/>
        </w:rPr>
        <w:t>minimal.</w:t>
      </w:r>
    </w:p>
    <w:p w14:paraId="68C5F4D3">
      <w:pPr>
        <w:pStyle w:val="6"/>
        <w:spacing w:before="244" w:line="242" w:lineRule="auto"/>
        <w:ind w:left="141"/>
      </w:pPr>
      <w:r>
        <w:t>This</w:t>
      </w:r>
      <w:r>
        <w:rPr>
          <w:spacing w:val="-8"/>
        </w:rPr>
        <w:t xml:space="preserve"> </w:t>
      </w:r>
      <w:r>
        <w:t>outdated,</w:t>
      </w:r>
      <w:r>
        <w:rPr>
          <w:spacing w:val="-3"/>
        </w:rPr>
        <w:t xml:space="preserve"> </w:t>
      </w:r>
      <w:r>
        <w:t>fragmented</w:t>
      </w:r>
      <w:r>
        <w:rPr>
          <w:spacing w:val="-5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forms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backdrop</w:t>
      </w:r>
      <w:r>
        <w:rPr>
          <w:spacing w:val="-6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rPr>
          <w:b/>
        </w:rPr>
        <w:t>Citizen</w:t>
      </w:r>
      <w:r>
        <w:rPr>
          <w:b/>
          <w:spacing w:val="-14"/>
        </w:rPr>
        <w:t xml:space="preserve"> </w:t>
      </w:r>
      <w:r>
        <w:rPr>
          <w:b/>
        </w:rPr>
        <w:t>AI</w:t>
      </w:r>
      <w:r>
        <w:rPr>
          <w:b/>
          <w:spacing w:val="-8"/>
        </w:rPr>
        <w:t xml:space="preserve"> </w:t>
      </w:r>
      <w:r>
        <w:t>proposes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smarter, scalable, and automated alternative.</w:t>
      </w:r>
    </w:p>
    <w:p w14:paraId="30BE5D5A">
      <w:pPr>
        <w:pStyle w:val="6"/>
      </w:pPr>
    </w:p>
    <w:p w14:paraId="7C5592CF">
      <w:pPr>
        <w:pStyle w:val="6"/>
        <w:spacing w:before="7"/>
      </w:pPr>
    </w:p>
    <w:p w14:paraId="7B52A160">
      <w:pPr>
        <w:pStyle w:val="2"/>
        <w:numPr>
          <w:ilvl w:val="0"/>
          <w:numId w:val="2"/>
        </w:numPr>
        <w:tabs>
          <w:tab w:val="left" w:pos="500"/>
        </w:tabs>
        <w:spacing w:before="0" w:after="0" w:line="240" w:lineRule="auto"/>
        <w:ind w:left="500" w:right="0" w:hanging="359"/>
        <w:jc w:val="left"/>
      </w:pPr>
      <w:bookmarkStart w:id="5" w:name="4. Proposed System"/>
      <w:bookmarkEnd w:id="5"/>
      <w:r>
        <w:t>Proposed</w:t>
      </w:r>
      <w:r>
        <w:rPr>
          <w:spacing w:val="-14"/>
        </w:rPr>
        <w:t xml:space="preserve"> </w:t>
      </w:r>
      <w:r>
        <w:rPr>
          <w:spacing w:val="-2"/>
        </w:rPr>
        <w:t>System</w:t>
      </w:r>
    </w:p>
    <w:p w14:paraId="1C8E6E97">
      <w:pPr>
        <w:pStyle w:val="6"/>
        <w:spacing w:before="308"/>
        <w:ind w:left="141" w:right="254"/>
      </w:pPr>
      <w:r>
        <w:t xml:space="preserve">The proposed solution, </w:t>
      </w:r>
      <w:r>
        <w:rPr>
          <w:b/>
        </w:rPr>
        <w:t>Citizen AI</w:t>
      </w:r>
      <w:r>
        <w:t>, is a comprehensive platform</w:t>
      </w:r>
      <w:r>
        <w:rPr>
          <w:spacing w:val="-2"/>
        </w:rPr>
        <w:t xml:space="preserve"> </w:t>
      </w:r>
      <w:r>
        <w:t>designed to overcome the shortcomings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traditional</w:t>
      </w:r>
      <w:r>
        <w:rPr>
          <w:spacing w:val="-10"/>
        </w:rPr>
        <w:t xml:space="preserve"> </w:t>
      </w:r>
      <w:r>
        <w:t>citizen</w:t>
      </w:r>
      <w:r>
        <w:rPr>
          <w:spacing w:val="-11"/>
        </w:rPr>
        <w:t xml:space="preserve"> </w:t>
      </w:r>
      <w:r>
        <w:t>engagement</w:t>
      </w:r>
      <w:r>
        <w:rPr>
          <w:spacing w:val="-2"/>
        </w:rPr>
        <w:t xml:space="preserve"> </w:t>
      </w:r>
      <w:r>
        <w:t>systems.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smart,</w:t>
      </w:r>
      <w:r>
        <w:rPr>
          <w:spacing w:val="-5"/>
        </w:rPr>
        <w:t xml:space="preserve"> </w:t>
      </w:r>
      <w:r>
        <w:t>interactive,</w:t>
      </w:r>
      <w:r>
        <w:rPr>
          <w:spacing w:val="-4"/>
        </w:rPr>
        <w:t xml:space="preserve"> </w:t>
      </w:r>
      <w:r>
        <w:t xml:space="preserve">and modular approach to enable seamless communication between the public and government </w:t>
      </w:r>
      <w:r>
        <w:rPr>
          <w:spacing w:val="-2"/>
        </w:rPr>
        <w:t>departments.</w:t>
      </w:r>
    </w:p>
    <w:p w14:paraId="2CDFD703">
      <w:pPr>
        <w:pStyle w:val="6"/>
        <w:spacing w:before="250" w:line="242" w:lineRule="auto"/>
        <w:ind w:left="141" w:right="254"/>
      </w:pPr>
      <w:r>
        <w:t xml:space="preserve">At its core, Citizen AI offers a </w:t>
      </w:r>
      <w:r>
        <w:rPr>
          <w:b/>
        </w:rPr>
        <w:t xml:space="preserve">chatbot-driven user interface </w:t>
      </w:r>
      <w:r>
        <w:t>through which citizens can ask questions, request information, or report issues at any</w:t>
      </w:r>
      <w:r>
        <w:rPr>
          <w:spacing w:val="-10"/>
        </w:rPr>
        <w:t xml:space="preserve"> </w:t>
      </w:r>
      <w:r>
        <w:t>time. The</w:t>
      </w:r>
      <w:r>
        <w:rPr>
          <w:spacing w:val="-1"/>
        </w:rPr>
        <w:t xml:space="preserve"> </w:t>
      </w:r>
      <w:r>
        <w:t>chatbot is built 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rule-based response</w:t>
      </w:r>
      <w:r>
        <w:rPr>
          <w:spacing w:val="-8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that can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easily</w:t>
      </w:r>
      <w:r>
        <w:rPr>
          <w:spacing w:val="-11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advanced</w:t>
      </w:r>
      <w:r>
        <w:rPr>
          <w:spacing w:val="-12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rPr>
          <w:b/>
        </w:rPr>
        <w:t>OpenAI</w:t>
      </w:r>
      <w:r>
        <w:t>,</w:t>
      </w:r>
      <w:r>
        <w:rPr>
          <w:spacing w:val="-1"/>
        </w:rPr>
        <w:t xml:space="preserve"> </w:t>
      </w:r>
      <w:r>
        <w:rPr>
          <w:b/>
        </w:rPr>
        <w:t>IBM Watson Assistant</w:t>
      </w:r>
      <w:r>
        <w:t xml:space="preserve">, or </w:t>
      </w:r>
      <w:r>
        <w:rPr>
          <w:b/>
        </w:rPr>
        <w:t xml:space="preserve">IBM Granite </w:t>
      </w:r>
      <w:r>
        <w:t xml:space="preserve">for natural language understanding and generative response </w:t>
      </w:r>
      <w:r>
        <w:rPr>
          <w:spacing w:val="-2"/>
        </w:rPr>
        <w:t>capabilities.</w:t>
      </w:r>
    </w:p>
    <w:p w14:paraId="09230A2D">
      <w:pPr>
        <w:pStyle w:val="6"/>
        <w:spacing w:before="248" w:line="242" w:lineRule="auto"/>
        <w:ind w:left="141" w:right="254"/>
      </w:pPr>
      <w:r>
        <w:t>In</w:t>
      </w:r>
      <w:r>
        <w:rPr>
          <w:spacing w:val="-11"/>
        </w:rPr>
        <w:t xml:space="preserve"> </w:t>
      </w:r>
      <w:r>
        <w:t>addition</w:t>
      </w:r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resolution,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</w:rPr>
        <w:t>structured</w:t>
      </w:r>
      <w:r>
        <w:rPr>
          <w:b/>
          <w:spacing w:val="-3"/>
        </w:rPr>
        <w:t xml:space="preserve"> </w:t>
      </w:r>
      <w:r>
        <w:rPr>
          <w:b/>
        </w:rPr>
        <w:t>feedback</w:t>
      </w:r>
      <w:r>
        <w:rPr>
          <w:b/>
          <w:spacing w:val="-9"/>
        </w:rPr>
        <w:t xml:space="preserve"> </w:t>
      </w:r>
      <w:r>
        <w:rPr>
          <w:b/>
        </w:rPr>
        <w:t>collection form</w:t>
      </w:r>
      <w:r>
        <w:t xml:space="preserve">, where citizens can share their opinions or experiences regarding public services. This feedback is then analyzed using natural language processing (NLP) through </w:t>
      </w:r>
      <w:r>
        <w:rPr>
          <w:b/>
        </w:rPr>
        <w:t>TextBlob</w:t>
      </w:r>
      <w:r>
        <w:t xml:space="preserve">, which classifies sentiment into categories such as </w:t>
      </w:r>
      <w:r>
        <w:rPr>
          <w:b/>
        </w:rPr>
        <w:t>Positive</w:t>
      </w:r>
      <w:r>
        <w:t xml:space="preserve">, </w:t>
      </w:r>
      <w:r>
        <w:rPr>
          <w:b/>
        </w:rPr>
        <w:t>Neutral</w:t>
      </w:r>
      <w:r>
        <w:t xml:space="preserve">, or </w:t>
      </w:r>
      <w:r>
        <w:rPr>
          <w:b/>
        </w:rPr>
        <w:t>Negative</w:t>
      </w:r>
      <w:r>
        <w:t>.</w:t>
      </w:r>
    </w:p>
    <w:p w14:paraId="585176C4">
      <w:pPr>
        <w:pStyle w:val="6"/>
        <w:spacing w:before="244" w:line="242" w:lineRule="auto"/>
        <w:ind w:left="141" w:right="376"/>
        <w:jc w:val="both"/>
      </w:pPr>
      <w:r>
        <w:t>Government officials</w:t>
      </w:r>
      <w:r>
        <w:rPr>
          <w:spacing w:val="-2"/>
        </w:rPr>
        <w:t xml:space="preserve"> </w:t>
      </w:r>
      <w:r>
        <w:t>can monitor</w:t>
      </w:r>
      <w:r>
        <w:rPr>
          <w:spacing w:val="-3"/>
        </w:rPr>
        <w:t xml:space="preserve"> </w:t>
      </w:r>
      <w:r>
        <w:t>this feedback via an</w:t>
      </w:r>
      <w:r>
        <w:rPr>
          <w:spacing w:val="-4"/>
        </w:rPr>
        <w:t xml:space="preserve"> </w:t>
      </w:r>
      <w:r>
        <w:rPr>
          <w:b/>
        </w:rPr>
        <w:t>admin dashboard</w:t>
      </w:r>
      <w:r>
        <w:rPr>
          <w:b/>
          <w:spacing w:val="-1"/>
        </w:rPr>
        <w:t xml:space="preserve"> </w:t>
      </w:r>
      <w:r>
        <w:t>that displays</w:t>
      </w:r>
      <w:r>
        <w:rPr>
          <w:spacing w:val="-2"/>
        </w:rPr>
        <w:t xml:space="preserve"> </w:t>
      </w:r>
      <w:r>
        <w:t>sentiment data</w:t>
      </w:r>
      <w:r>
        <w:rPr>
          <w:spacing w:val="-12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live visualizations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b/>
        </w:rPr>
        <w:t>Chart.js</w:t>
      </w:r>
      <w:r>
        <w:t>.</w:t>
      </w:r>
      <w:r>
        <w:rPr>
          <w:spacing w:val="-1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empowers</w:t>
      </w:r>
      <w:r>
        <w:rPr>
          <w:spacing w:val="-4"/>
        </w:rPr>
        <w:t xml:space="preserve"> </w:t>
      </w:r>
      <w:r>
        <w:t>departments</w:t>
      </w:r>
      <w:r>
        <w:rPr>
          <w:spacing w:val="-8"/>
        </w:rPr>
        <w:t xml:space="preserve"> </w:t>
      </w:r>
      <w:r>
        <w:t>to make</w:t>
      </w:r>
      <w:r>
        <w:rPr>
          <w:spacing w:val="-4"/>
        </w:rPr>
        <w:t xml:space="preserve"> </w:t>
      </w:r>
      <w:r>
        <w:t>timely, data- informed decisions, identify problem</w:t>
      </w:r>
      <w:r>
        <w:rPr>
          <w:spacing w:val="-3"/>
        </w:rPr>
        <w:t xml:space="preserve"> </w:t>
      </w:r>
      <w:r>
        <w:t>areas, and assess public satisfaction with different services.</w:t>
      </w:r>
    </w:p>
    <w:p w14:paraId="2839FF7F">
      <w:pPr>
        <w:pStyle w:val="6"/>
        <w:spacing w:before="240" w:line="242" w:lineRule="auto"/>
        <w:ind w:left="141" w:right="342"/>
        <w:jc w:val="both"/>
      </w:pPr>
      <w:r>
        <w:t>The entire system</w:t>
      </w:r>
      <w:r>
        <w:rPr>
          <w:spacing w:val="-2"/>
        </w:rPr>
        <w:t xml:space="preserve"> </w:t>
      </w:r>
      <w:r>
        <w:t xml:space="preserve">is designed with </w:t>
      </w:r>
      <w:r>
        <w:rPr>
          <w:b/>
        </w:rPr>
        <w:t xml:space="preserve">offline-first functionality </w:t>
      </w:r>
      <w:r>
        <w:t xml:space="preserve">using </w:t>
      </w:r>
      <w:r>
        <w:rPr>
          <w:b/>
        </w:rPr>
        <w:t xml:space="preserve">SQLite </w:t>
      </w:r>
      <w:r>
        <w:t>as the local</w:t>
      </w:r>
      <w:r>
        <w:rPr>
          <w:spacing w:val="-6"/>
        </w:rPr>
        <w:t xml:space="preserve"> </w:t>
      </w:r>
      <w:r>
        <w:t>database, ensuring lightweight storage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portability. The</w:t>
      </w:r>
      <w:r>
        <w:rPr>
          <w:spacing w:val="-1"/>
        </w:rPr>
        <w:t xml:space="preserve"> </w:t>
      </w:r>
      <w:r>
        <w:t>backend is</w:t>
      </w:r>
      <w:r>
        <w:rPr>
          <w:spacing w:val="-3"/>
        </w:rPr>
        <w:t xml:space="preserve"> </w:t>
      </w:r>
      <w:r>
        <w:t xml:space="preserve">built using </w:t>
      </w:r>
      <w:r>
        <w:rPr>
          <w:b/>
        </w:rPr>
        <w:t>Flask</w:t>
      </w:r>
      <w:r>
        <w:t>, a</w:t>
      </w:r>
      <w:r>
        <w:rPr>
          <w:spacing w:val="-1"/>
        </w:rPr>
        <w:t xml:space="preserve"> </w:t>
      </w:r>
      <w:r>
        <w:t>minimal</w:t>
      </w:r>
      <w:r>
        <w:rPr>
          <w:spacing w:val="-5"/>
        </w:rPr>
        <w:t xml:space="preserve"> </w:t>
      </w:r>
      <w:r>
        <w:t>yet powerful</w:t>
      </w:r>
      <w:r>
        <w:rPr>
          <w:spacing w:val="-10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framework, while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frontend</w:t>
      </w:r>
      <w:r>
        <w:rPr>
          <w:spacing w:val="-2"/>
        </w:rPr>
        <w:t xml:space="preserve"> </w:t>
      </w:r>
      <w:r>
        <w:t>utilizes</w:t>
      </w:r>
      <w:r>
        <w:rPr>
          <w:spacing w:val="-4"/>
        </w:rPr>
        <w:t xml:space="preserve"> </w:t>
      </w:r>
      <w:r>
        <w:rPr>
          <w:b/>
        </w:rPr>
        <w:t>Bootstrap</w:t>
      </w:r>
      <w:r>
        <w:rPr>
          <w:b/>
          <w:spacing w:val="-1"/>
        </w:rPr>
        <w:t xml:space="preserve"> </w:t>
      </w:r>
      <w:r>
        <w:rPr>
          <w:b/>
        </w:rPr>
        <w:t>5</w:t>
      </w:r>
      <w:r>
        <w:rPr>
          <w:b/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responsive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 friendly design.</w:t>
      </w:r>
    </w:p>
    <w:p w14:paraId="6DC66E2E">
      <w:pPr>
        <w:pStyle w:val="6"/>
        <w:spacing w:before="244" w:line="242" w:lineRule="auto"/>
        <w:ind w:left="141" w:right="254"/>
      </w:pPr>
      <w:r>
        <w:t>By integrating these components, Citizen AI creates a scalable foundation for intelligent, transparent,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e-governance,</w:t>
      </w:r>
      <w:r>
        <w:rPr>
          <w:spacing w:val="-7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provisions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enhancements</w:t>
      </w:r>
      <w:r>
        <w:rPr>
          <w:spacing w:val="-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AI, multilingual support, and cloud-based deployment.</w:t>
      </w:r>
    </w:p>
    <w:p w14:paraId="78CD7698">
      <w:pPr>
        <w:pStyle w:val="6"/>
        <w:spacing w:after="0" w:line="242" w:lineRule="auto"/>
        <w:sectPr>
          <w:pgSz w:w="11910" w:h="16840"/>
          <w:pgMar w:top="1020" w:right="992" w:bottom="280" w:left="992" w:header="720" w:footer="720" w:gutter="0"/>
          <w:cols w:space="720" w:num="1"/>
        </w:sectPr>
      </w:pPr>
    </w:p>
    <w:p w14:paraId="025E03E1">
      <w:pPr>
        <w:pStyle w:val="2"/>
        <w:numPr>
          <w:ilvl w:val="0"/>
          <w:numId w:val="2"/>
        </w:numPr>
        <w:tabs>
          <w:tab w:val="left" w:pos="500"/>
        </w:tabs>
        <w:spacing w:before="74" w:after="0" w:line="240" w:lineRule="auto"/>
        <w:ind w:left="500" w:right="0" w:hanging="359"/>
        <w:jc w:val="left"/>
      </w:pPr>
      <w:bookmarkStart w:id="6" w:name="5. Objectives"/>
      <w:bookmarkEnd w:id="6"/>
      <w:r>
        <w:rPr>
          <w:spacing w:val="-2"/>
        </w:rPr>
        <w:t>Objectives</w:t>
      </w:r>
    </w:p>
    <w:p w14:paraId="50147C32">
      <w:pPr>
        <w:pStyle w:val="6"/>
        <w:spacing w:before="302" w:line="242" w:lineRule="auto"/>
        <w:ind w:left="141" w:right="379"/>
      </w:pP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goal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b/>
        </w:rPr>
        <w:t>Citizen</w:t>
      </w:r>
      <w:r>
        <w:rPr>
          <w:b/>
          <w:spacing w:val="-15"/>
        </w:rPr>
        <w:t xml:space="preserve"> </w:t>
      </w:r>
      <w:r>
        <w:rPr>
          <w:b/>
        </w:rPr>
        <w:t>AI</w:t>
      </w:r>
      <w:r>
        <w:rPr>
          <w:b/>
          <w:spacing w:val="-10"/>
        </w:rPr>
        <w:t xml:space="preserve"> </w:t>
      </w:r>
      <w:r>
        <w:t>project is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and implement an</w:t>
      </w:r>
      <w:r>
        <w:rPr>
          <w:spacing w:val="-3"/>
        </w:rPr>
        <w:t xml:space="preserve"> </w:t>
      </w:r>
      <w:r>
        <w:t>intelligent,</w:t>
      </w:r>
      <w:r>
        <w:rPr>
          <w:spacing w:val="-4"/>
        </w:rPr>
        <w:t xml:space="preserve"> </w:t>
      </w:r>
      <w:r>
        <w:t>scalable, and user-friendly platform that enhances digital interaction between citizens and government authorities. The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 intended to bridge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gap, simplify</w:t>
      </w:r>
      <w:r>
        <w:rPr>
          <w:spacing w:val="-5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access, and introduce automated analytics to public feedback mechanisms.</w:t>
      </w:r>
    </w:p>
    <w:p w14:paraId="69E3EE56">
      <w:pPr>
        <w:pStyle w:val="6"/>
        <w:spacing w:before="240"/>
        <w:ind w:left="141"/>
      </w:pPr>
      <w:r>
        <w:t>The</w:t>
      </w:r>
      <w:r>
        <w:rPr>
          <w:spacing w:val="-6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objectives of</w:t>
      </w:r>
      <w:r>
        <w:rPr>
          <w:spacing w:val="-8"/>
        </w:rPr>
        <w:t xml:space="preserve"> </w:t>
      </w:r>
      <w:r>
        <w:t>the project</w:t>
      </w:r>
      <w:r>
        <w:rPr>
          <w:spacing w:val="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follows:</w:t>
      </w:r>
    </w:p>
    <w:p w14:paraId="2563DEBB">
      <w:pPr>
        <w:pStyle w:val="3"/>
        <w:numPr>
          <w:ilvl w:val="0"/>
          <w:numId w:val="3"/>
        </w:numPr>
        <w:tabs>
          <w:tab w:val="left" w:pos="861"/>
        </w:tabs>
        <w:spacing w:before="247" w:after="0" w:line="240" w:lineRule="auto"/>
        <w:ind w:left="861" w:right="0" w:hanging="499"/>
        <w:jc w:val="left"/>
      </w:pPr>
      <w:bookmarkStart w:id="7" w:name="• Enable Real-Time Citizen-to-Government"/>
      <w:bookmarkEnd w:id="7"/>
      <w:r>
        <w:t>Enable</w:t>
      </w:r>
      <w:r>
        <w:rPr>
          <w:spacing w:val="-11"/>
        </w:rPr>
        <w:t xml:space="preserve"> </w:t>
      </w:r>
      <w:r>
        <w:t>Real-Time</w:t>
      </w:r>
      <w:r>
        <w:rPr>
          <w:spacing w:val="-11"/>
        </w:rPr>
        <w:t xml:space="preserve"> </w:t>
      </w:r>
      <w:r>
        <w:t>Citizen-to-Government</w:t>
      </w:r>
      <w:r>
        <w:rPr>
          <w:spacing w:val="-7"/>
        </w:rPr>
        <w:t xml:space="preserve"> </w:t>
      </w:r>
      <w:r>
        <w:rPr>
          <w:spacing w:val="-2"/>
        </w:rPr>
        <w:t>Communication:</w:t>
      </w:r>
    </w:p>
    <w:p w14:paraId="243F5D01">
      <w:pPr>
        <w:pStyle w:val="6"/>
        <w:spacing w:before="3" w:line="242" w:lineRule="auto"/>
        <w:ind w:left="861"/>
      </w:pPr>
      <w:r>
        <w:t>Provide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web-based</w:t>
      </w:r>
      <w:r>
        <w:rPr>
          <w:spacing w:val="-3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citizens</w:t>
      </w:r>
      <w:r>
        <w:rPr>
          <w:spacing w:val="-9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ask</w:t>
      </w:r>
      <w:r>
        <w:rPr>
          <w:spacing w:val="-8"/>
        </w:rPr>
        <w:t xml:space="preserve"> </w:t>
      </w:r>
      <w:r>
        <w:t>questions,</w:t>
      </w:r>
      <w:r>
        <w:rPr>
          <w:spacing w:val="-4"/>
        </w:rPr>
        <w:t xml:space="preserve"> </w:t>
      </w:r>
      <w:r>
        <w:t>raise</w:t>
      </w:r>
      <w:r>
        <w:rPr>
          <w:spacing w:val="-8"/>
        </w:rPr>
        <w:t xml:space="preserve"> </w:t>
      </w:r>
      <w:r>
        <w:t>concerns,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request information through an always-available chatbot interface.</w:t>
      </w:r>
    </w:p>
    <w:p w14:paraId="445304CE">
      <w:pPr>
        <w:pStyle w:val="3"/>
        <w:numPr>
          <w:ilvl w:val="0"/>
          <w:numId w:val="3"/>
        </w:numPr>
        <w:tabs>
          <w:tab w:val="left" w:pos="861"/>
        </w:tabs>
        <w:spacing w:before="244" w:after="0" w:line="240" w:lineRule="auto"/>
        <w:ind w:left="861" w:right="0" w:hanging="499"/>
        <w:jc w:val="left"/>
      </w:pPr>
      <w:bookmarkStart w:id="8" w:name="• Provide Instant, Human-Like Responses:"/>
      <w:bookmarkEnd w:id="8"/>
      <w:r>
        <w:t>Provide</w:t>
      </w:r>
      <w:r>
        <w:rPr>
          <w:spacing w:val="-8"/>
        </w:rPr>
        <w:t xml:space="preserve"> </w:t>
      </w:r>
      <w:r>
        <w:t>Instant,</w:t>
      </w:r>
      <w:r>
        <w:rPr>
          <w:spacing w:val="-5"/>
        </w:rPr>
        <w:t xml:space="preserve"> </w:t>
      </w:r>
      <w:r>
        <w:t>Human-Like</w:t>
      </w:r>
      <w:r>
        <w:rPr>
          <w:spacing w:val="-8"/>
        </w:rPr>
        <w:t xml:space="preserve"> </w:t>
      </w:r>
      <w:r>
        <w:rPr>
          <w:spacing w:val="-2"/>
        </w:rPr>
        <w:t>Responses:</w:t>
      </w:r>
    </w:p>
    <w:p w14:paraId="15AC7295">
      <w:pPr>
        <w:pStyle w:val="6"/>
        <w:spacing w:before="2" w:line="242" w:lineRule="auto"/>
        <w:ind w:left="861" w:right="254"/>
      </w:pPr>
      <w:r>
        <w:t>Use a rule-based response engine capable of delivering fast, relevant, and easy-to- understand answers</w:t>
      </w:r>
      <w:r>
        <w:rPr>
          <w:spacing w:val="-1"/>
        </w:rPr>
        <w:t xml:space="preserve"> </w:t>
      </w:r>
      <w:r>
        <w:t>to frequently</w:t>
      </w:r>
      <w:r>
        <w:rPr>
          <w:spacing w:val="-4"/>
        </w:rPr>
        <w:t xml:space="preserve"> </w:t>
      </w:r>
      <w:r>
        <w:t>asked public queries. Design</w:t>
      </w:r>
      <w:r>
        <w:rPr>
          <w:spacing w:val="-4"/>
        </w:rPr>
        <w:t xml:space="preserve"> </w:t>
      </w:r>
      <w:r>
        <w:t>the system</w:t>
      </w:r>
      <w:r>
        <w:rPr>
          <w:spacing w:val="-4"/>
        </w:rPr>
        <w:t xml:space="preserve"> </w:t>
      </w:r>
      <w:r>
        <w:t>for future integration</w:t>
      </w:r>
      <w:r>
        <w:rPr>
          <w:spacing w:val="-17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OpenAI</w:t>
      </w:r>
      <w:r>
        <w:rPr>
          <w:spacing w:val="-6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IBM</w:t>
      </w:r>
      <w:r>
        <w:rPr>
          <w:spacing w:val="-14"/>
        </w:rPr>
        <w:t xml:space="preserve"> </w:t>
      </w:r>
      <w:r>
        <w:t>Watson</w:t>
      </w:r>
      <w:r>
        <w:rPr>
          <w:spacing w:val="-1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response</w:t>
      </w:r>
      <w:r>
        <w:rPr>
          <w:spacing w:val="-7"/>
        </w:rPr>
        <w:t xml:space="preserve"> </w:t>
      </w:r>
      <w:r>
        <w:rPr>
          <w:spacing w:val="-2"/>
        </w:rPr>
        <w:t>quality.</w:t>
      </w:r>
    </w:p>
    <w:p w14:paraId="65B5E41A">
      <w:pPr>
        <w:pStyle w:val="3"/>
        <w:numPr>
          <w:ilvl w:val="0"/>
          <w:numId w:val="3"/>
        </w:numPr>
        <w:tabs>
          <w:tab w:val="left" w:pos="861"/>
        </w:tabs>
        <w:spacing w:before="245" w:after="0" w:line="240" w:lineRule="auto"/>
        <w:ind w:left="861" w:right="0" w:hanging="499"/>
        <w:jc w:val="left"/>
      </w:pPr>
      <w:bookmarkStart w:id="9" w:name="• Analyze Public Feedback Using Sentimen"/>
      <w:bookmarkEnd w:id="9"/>
      <w:r>
        <w:t>Analyze</w:t>
      </w:r>
      <w:r>
        <w:rPr>
          <w:spacing w:val="-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Feedback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Sentiment</w:t>
      </w:r>
      <w:r>
        <w:rPr>
          <w:spacing w:val="-15"/>
        </w:rPr>
        <w:t xml:space="preserve"> </w:t>
      </w:r>
      <w:r>
        <w:rPr>
          <w:spacing w:val="-2"/>
        </w:rPr>
        <w:t>Analysis:</w:t>
      </w:r>
    </w:p>
    <w:p w14:paraId="6FDC1F55">
      <w:pPr>
        <w:pStyle w:val="6"/>
        <w:spacing w:before="2" w:line="242" w:lineRule="auto"/>
        <w:ind w:left="861" w:right="254"/>
      </w:pPr>
      <w:r>
        <w:t>Implement</w:t>
      </w:r>
      <w:r>
        <w:rPr>
          <w:spacing w:val="-5"/>
        </w:rPr>
        <w:t xml:space="preserve"> </w:t>
      </w:r>
      <w:r>
        <w:t>NLP-based</w:t>
      </w:r>
      <w:r>
        <w:rPr>
          <w:spacing w:val="-11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TextBlob</w:t>
      </w:r>
      <w:r>
        <w:rPr>
          <w:spacing w:val="-1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categorize</w:t>
      </w:r>
      <w:r>
        <w:rPr>
          <w:spacing w:val="-10"/>
        </w:rPr>
        <w:t xml:space="preserve"> </w:t>
      </w:r>
      <w:r>
        <w:t>citizen</w:t>
      </w:r>
      <w:r>
        <w:rPr>
          <w:spacing w:val="-10"/>
        </w:rPr>
        <w:t xml:space="preserve"> </w:t>
      </w:r>
      <w:r>
        <w:t>feedback</w:t>
      </w:r>
      <w:r>
        <w:rPr>
          <w:spacing w:val="-10"/>
        </w:rPr>
        <w:t xml:space="preserve"> </w:t>
      </w:r>
      <w:r>
        <w:t>as Positive, Neutral, or Negative. This enables officials to monitor the emotional tone of feedback in real-time.</w:t>
      </w:r>
    </w:p>
    <w:p w14:paraId="62D67D91">
      <w:pPr>
        <w:pStyle w:val="3"/>
        <w:numPr>
          <w:ilvl w:val="0"/>
          <w:numId w:val="3"/>
        </w:numPr>
        <w:tabs>
          <w:tab w:val="left" w:pos="861"/>
        </w:tabs>
        <w:spacing w:before="244" w:after="0" w:line="240" w:lineRule="auto"/>
        <w:ind w:left="861" w:right="0" w:hanging="499"/>
        <w:jc w:val="left"/>
      </w:pPr>
      <w:bookmarkStart w:id="10" w:name="• Assist Government in Identifying Publi"/>
      <w:bookmarkEnd w:id="10"/>
      <w:r>
        <w:t>Assist</w:t>
      </w:r>
      <w:r>
        <w:rPr>
          <w:spacing w:val="-2"/>
        </w:rPr>
        <w:t xml:space="preserve"> </w:t>
      </w:r>
      <w:r>
        <w:t>Government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Identifying</w:t>
      </w:r>
      <w:r>
        <w:rPr>
          <w:spacing w:val="-6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rPr>
          <w:spacing w:val="-2"/>
        </w:rPr>
        <w:t>Concerns:</w:t>
      </w:r>
    </w:p>
    <w:p w14:paraId="397CECAC">
      <w:pPr>
        <w:pStyle w:val="6"/>
        <w:spacing w:before="3" w:line="242" w:lineRule="auto"/>
        <w:ind w:left="861" w:right="254"/>
      </w:pPr>
      <w:r>
        <w:t>Aggregate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visualize</w:t>
      </w:r>
      <w:r>
        <w:rPr>
          <w:spacing w:val="-7"/>
        </w:rPr>
        <w:t xml:space="preserve"> </w:t>
      </w:r>
      <w:r>
        <w:t>sentiment</w:t>
      </w:r>
      <w:r>
        <w:rPr>
          <w:spacing w:val="-1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admin</w:t>
      </w:r>
      <w:r>
        <w:rPr>
          <w:spacing w:val="-9"/>
        </w:rPr>
        <w:t xml:space="preserve"> </w:t>
      </w:r>
      <w:r>
        <w:t>dashboard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decision-makers recognize recurring issues, prioritize actions, and improve service delivery</w:t>
      </w:r>
      <w:r>
        <w:rPr>
          <w:spacing w:val="-1"/>
        </w:rPr>
        <w:t xml:space="preserve"> </w:t>
      </w:r>
      <w:r>
        <w:t>effectively.</w:t>
      </w:r>
    </w:p>
    <w:p w14:paraId="5F6F6E48">
      <w:pPr>
        <w:pStyle w:val="3"/>
        <w:numPr>
          <w:ilvl w:val="0"/>
          <w:numId w:val="3"/>
        </w:numPr>
        <w:tabs>
          <w:tab w:val="left" w:pos="861"/>
        </w:tabs>
        <w:spacing w:before="244" w:after="0" w:line="240" w:lineRule="auto"/>
        <w:ind w:left="861" w:right="0" w:hanging="499"/>
        <w:jc w:val="both"/>
      </w:pPr>
      <w:bookmarkStart w:id="11" w:name="• Maintain a Responsive and Intuitive Us"/>
      <w:bookmarkEnd w:id="11"/>
      <w:r>
        <w:t>Maintain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Intuitive</w:t>
      </w:r>
      <w:r>
        <w:rPr>
          <w:spacing w:val="-5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rPr>
          <w:spacing w:val="-2"/>
        </w:rPr>
        <w:t>Interface:</w:t>
      </w:r>
    </w:p>
    <w:p w14:paraId="5168E329">
      <w:pPr>
        <w:pStyle w:val="6"/>
        <w:spacing w:before="2" w:line="242" w:lineRule="auto"/>
        <w:ind w:left="861" w:right="437"/>
        <w:jc w:val="both"/>
      </w:pPr>
      <w:r>
        <w:t>Ensure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simple, clean, and</w:t>
      </w:r>
      <w:r>
        <w:rPr>
          <w:spacing w:val="-2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use, with</w:t>
      </w:r>
      <w:r>
        <w:rPr>
          <w:spacing w:val="-5"/>
        </w:rPr>
        <w:t xml:space="preserve"> </w:t>
      </w:r>
      <w:r>
        <w:t>responsive layouts</w:t>
      </w:r>
      <w:r>
        <w:rPr>
          <w:spacing w:val="-3"/>
        </w:rPr>
        <w:t xml:space="preserve"> </w:t>
      </w:r>
      <w:r>
        <w:t>powered</w:t>
      </w:r>
      <w:r>
        <w:rPr>
          <w:spacing w:val="-1"/>
        </w:rPr>
        <w:t xml:space="preserve"> </w:t>
      </w:r>
      <w:r>
        <w:t>by Bootstrap.</w:t>
      </w:r>
      <w:r>
        <w:rPr>
          <w:spacing w:val="-1"/>
        </w:rPr>
        <w:t xml:space="preserve"> </w:t>
      </w:r>
      <w:r>
        <w:t>Include real-time dashboards</w:t>
      </w:r>
      <w:r>
        <w:rPr>
          <w:spacing w:val="-1"/>
        </w:rPr>
        <w:t xml:space="preserve"> </w:t>
      </w:r>
      <w:r>
        <w:t>and interactive charts</w:t>
      </w:r>
      <w:r>
        <w:rPr>
          <w:spacing w:val="-5"/>
        </w:rPr>
        <w:t xml:space="preserve"> </w:t>
      </w:r>
      <w:r>
        <w:t>to present key</w:t>
      </w:r>
      <w:r>
        <w:rPr>
          <w:spacing w:val="-4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 a visual format.</w:t>
      </w:r>
    </w:p>
    <w:p w14:paraId="120259D0">
      <w:pPr>
        <w:pStyle w:val="6"/>
        <w:spacing w:before="244" w:line="242" w:lineRule="auto"/>
        <w:ind w:left="141" w:right="254"/>
      </w:pPr>
      <w:r>
        <w:t>Together,</w:t>
      </w:r>
      <w:r>
        <w:rPr>
          <w:spacing w:val="-10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objectives</w:t>
      </w:r>
      <w:r>
        <w:rPr>
          <w:spacing w:val="-6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powerful</w:t>
      </w:r>
      <w:r>
        <w:rPr>
          <w:spacing w:val="-13"/>
        </w:rPr>
        <w:t xml:space="preserve"> </w:t>
      </w:r>
      <w:r>
        <w:t>digital</w:t>
      </w:r>
      <w:r>
        <w:rPr>
          <w:spacing w:val="-12"/>
        </w:rPr>
        <w:t xml:space="preserve"> </w:t>
      </w:r>
      <w:r>
        <w:t>tool</w:t>
      </w:r>
      <w:r>
        <w:rPr>
          <w:spacing w:val="-13"/>
        </w:rPr>
        <w:t xml:space="preserve"> </w:t>
      </w:r>
      <w:r>
        <w:t>that fosters</w:t>
      </w:r>
      <w:r>
        <w:rPr>
          <w:spacing w:val="-11"/>
        </w:rPr>
        <w:t xml:space="preserve"> </w:t>
      </w:r>
      <w:r>
        <w:t>trust, transparency, and responsiveness in governance.</w:t>
      </w:r>
    </w:p>
    <w:p w14:paraId="2AFF2EA3">
      <w:pPr>
        <w:pStyle w:val="6"/>
      </w:pPr>
    </w:p>
    <w:p w14:paraId="5CC29E5A">
      <w:pPr>
        <w:pStyle w:val="6"/>
        <w:spacing w:before="13"/>
      </w:pPr>
    </w:p>
    <w:p w14:paraId="728101A6">
      <w:pPr>
        <w:pStyle w:val="2"/>
        <w:numPr>
          <w:ilvl w:val="0"/>
          <w:numId w:val="2"/>
        </w:numPr>
        <w:tabs>
          <w:tab w:val="left" w:pos="500"/>
        </w:tabs>
        <w:spacing w:before="0" w:after="0" w:line="240" w:lineRule="auto"/>
        <w:ind w:left="500" w:right="0" w:hanging="359"/>
        <w:jc w:val="left"/>
      </w:pPr>
      <w:bookmarkStart w:id="12" w:name="Software Requirements:"/>
      <w:bookmarkEnd w:id="12"/>
      <w:bookmarkStart w:id="13" w:name="6. System Requirements"/>
      <w:bookmarkEnd w:id="13"/>
      <w:r>
        <w:t>System</w:t>
      </w:r>
      <w:r>
        <w:rPr>
          <w:spacing w:val="-5"/>
        </w:rPr>
        <w:t xml:space="preserve"> </w:t>
      </w:r>
      <w:r>
        <w:rPr>
          <w:spacing w:val="-2"/>
        </w:rPr>
        <w:t>Requirements</w:t>
      </w:r>
    </w:p>
    <w:p w14:paraId="1FF2036F">
      <w:pPr>
        <w:pStyle w:val="3"/>
        <w:spacing w:before="303"/>
        <w:ind w:left="141" w:firstLine="0"/>
      </w:pPr>
      <w:r>
        <w:t>Software</w:t>
      </w:r>
      <w:r>
        <w:rPr>
          <w:spacing w:val="-13"/>
        </w:rPr>
        <w:t xml:space="preserve"> </w:t>
      </w:r>
      <w:r>
        <w:rPr>
          <w:spacing w:val="-2"/>
        </w:rPr>
        <w:t>Requirements:</w:t>
      </w:r>
    </w:p>
    <w:p w14:paraId="34857044">
      <w:pPr>
        <w:pStyle w:val="11"/>
        <w:numPr>
          <w:ilvl w:val="0"/>
          <w:numId w:val="4"/>
        </w:numPr>
        <w:tabs>
          <w:tab w:val="left" w:pos="861"/>
        </w:tabs>
        <w:spacing w:before="238" w:after="0" w:line="240" w:lineRule="auto"/>
        <w:ind w:left="861" w:right="0" w:hanging="499"/>
        <w:jc w:val="both"/>
        <w:rPr>
          <w:sz w:val="24"/>
        </w:rPr>
      </w:pP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3.10+</w:t>
      </w:r>
    </w:p>
    <w:p w14:paraId="359D3D01">
      <w:pPr>
        <w:pStyle w:val="11"/>
        <w:numPr>
          <w:ilvl w:val="0"/>
          <w:numId w:val="4"/>
        </w:numPr>
        <w:tabs>
          <w:tab w:val="left" w:pos="861"/>
        </w:tabs>
        <w:spacing w:before="247" w:after="0" w:line="240" w:lineRule="auto"/>
        <w:ind w:left="861" w:right="0" w:hanging="499"/>
        <w:jc w:val="both"/>
        <w:rPr>
          <w:sz w:val="24"/>
        </w:rPr>
      </w:pPr>
      <w:r>
        <w:rPr>
          <w:sz w:val="24"/>
        </w:rPr>
        <w:t>Flask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3.x</w:t>
      </w:r>
    </w:p>
    <w:p w14:paraId="13CCD2E7">
      <w:pPr>
        <w:pStyle w:val="11"/>
        <w:numPr>
          <w:ilvl w:val="0"/>
          <w:numId w:val="4"/>
        </w:numPr>
        <w:tabs>
          <w:tab w:val="left" w:pos="861"/>
        </w:tabs>
        <w:spacing w:before="243" w:after="0" w:line="240" w:lineRule="auto"/>
        <w:ind w:left="861" w:right="0" w:hanging="499"/>
        <w:jc w:val="both"/>
        <w:rPr>
          <w:sz w:val="24"/>
        </w:rPr>
      </w:pPr>
      <w:r>
        <w:rPr>
          <w:sz w:val="24"/>
        </w:rPr>
        <w:t>TextBlob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NLP</w:t>
      </w:r>
    </w:p>
    <w:p w14:paraId="2A25C180">
      <w:pPr>
        <w:pStyle w:val="11"/>
        <w:numPr>
          <w:ilvl w:val="0"/>
          <w:numId w:val="4"/>
        </w:numPr>
        <w:tabs>
          <w:tab w:val="left" w:pos="861"/>
        </w:tabs>
        <w:spacing w:before="242" w:after="0" w:line="240" w:lineRule="auto"/>
        <w:ind w:left="861" w:right="0" w:hanging="499"/>
        <w:jc w:val="both"/>
        <w:rPr>
          <w:sz w:val="24"/>
        </w:rPr>
      </w:pPr>
      <w:r>
        <w:rPr>
          <w:sz w:val="24"/>
        </w:rPr>
        <w:t>SQLite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local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storage</w:t>
      </w:r>
    </w:p>
    <w:p w14:paraId="2D0BBA4B">
      <w:pPr>
        <w:pStyle w:val="11"/>
        <w:numPr>
          <w:ilvl w:val="0"/>
          <w:numId w:val="4"/>
        </w:numPr>
        <w:tabs>
          <w:tab w:val="left" w:pos="861"/>
        </w:tabs>
        <w:spacing w:before="248" w:after="0" w:line="240" w:lineRule="auto"/>
        <w:ind w:left="861" w:right="0" w:hanging="499"/>
        <w:jc w:val="both"/>
        <w:rPr>
          <w:sz w:val="24"/>
        </w:rPr>
      </w:pPr>
      <w:r>
        <w:rPr>
          <w:sz w:val="24"/>
        </w:rPr>
        <w:t>Chart.js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visualization</w:t>
      </w:r>
    </w:p>
    <w:p w14:paraId="7B6576A8">
      <w:pPr>
        <w:pStyle w:val="11"/>
        <w:numPr>
          <w:ilvl w:val="0"/>
          <w:numId w:val="4"/>
        </w:numPr>
        <w:tabs>
          <w:tab w:val="left" w:pos="861"/>
        </w:tabs>
        <w:spacing w:before="242" w:after="0" w:line="240" w:lineRule="auto"/>
        <w:ind w:left="861" w:right="0" w:hanging="499"/>
        <w:jc w:val="both"/>
        <w:rPr>
          <w:sz w:val="24"/>
        </w:rPr>
      </w:pPr>
      <w:r>
        <w:rPr>
          <w:sz w:val="24"/>
        </w:rPr>
        <w:t>Bootstrap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frontend </w:t>
      </w:r>
      <w:r>
        <w:rPr>
          <w:spacing w:val="-2"/>
          <w:sz w:val="24"/>
        </w:rPr>
        <w:t>layout</w:t>
      </w:r>
    </w:p>
    <w:p w14:paraId="369F54BF">
      <w:pPr>
        <w:pStyle w:val="11"/>
        <w:spacing w:after="0" w:line="240" w:lineRule="auto"/>
        <w:jc w:val="both"/>
        <w:rPr>
          <w:sz w:val="24"/>
        </w:rPr>
        <w:sectPr>
          <w:pgSz w:w="11910" w:h="16840"/>
          <w:pgMar w:top="1060" w:right="992" w:bottom="280" w:left="992" w:header="720" w:footer="720" w:gutter="0"/>
          <w:cols w:space="720" w:num="1"/>
        </w:sectPr>
      </w:pPr>
    </w:p>
    <w:p w14:paraId="52EC1597">
      <w:pPr>
        <w:pStyle w:val="3"/>
        <w:spacing w:before="72"/>
        <w:ind w:left="141" w:firstLine="0"/>
      </w:pPr>
      <w:bookmarkStart w:id="14" w:name="Hardware Requirements:"/>
      <w:bookmarkEnd w:id="14"/>
      <w:r>
        <w:t>Hardware</w:t>
      </w:r>
      <w:r>
        <w:rPr>
          <w:spacing w:val="-11"/>
        </w:rPr>
        <w:t xml:space="preserve"> </w:t>
      </w:r>
      <w:r>
        <w:rPr>
          <w:spacing w:val="-2"/>
        </w:rPr>
        <w:t>Requirements:</w:t>
      </w:r>
    </w:p>
    <w:p w14:paraId="0176F00F">
      <w:pPr>
        <w:pStyle w:val="11"/>
        <w:numPr>
          <w:ilvl w:val="0"/>
          <w:numId w:val="4"/>
        </w:numPr>
        <w:tabs>
          <w:tab w:val="left" w:pos="861"/>
        </w:tabs>
        <w:spacing w:before="238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Minimum</w:t>
      </w:r>
      <w:r>
        <w:rPr>
          <w:spacing w:val="-8"/>
          <w:sz w:val="24"/>
        </w:rPr>
        <w:t xml:space="preserve"> </w:t>
      </w:r>
      <w:r>
        <w:rPr>
          <w:sz w:val="24"/>
        </w:rPr>
        <w:t>4GB</w:t>
      </w:r>
      <w:r>
        <w:rPr>
          <w:spacing w:val="1"/>
          <w:sz w:val="24"/>
        </w:rPr>
        <w:t xml:space="preserve"> </w:t>
      </w: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system</w:t>
      </w:r>
    </w:p>
    <w:p w14:paraId="1176797E">
      <w:pPr>
        <w:pStyle w:val="11"/>
        <w:numPr>
          <w:ilvl w:val="0"/>
          <w:numId w:val="4"/>
        </w:numPr>
        <w:tabs>
          <w:tab w:val="left" w:pos="861"/>
        </w:tabs>
        <w:spacing w:before="242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OS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(Windows/macOS/Linux)</w:t>
      </w:r>
    </w:p>
    <w:p w14:paraId="26A7A61E">
      <w:pPr>
        <w:pStyle w:val="11"/>
        <w:numPr>
          <w:ilvl w:val="0"/>
          <w:numId w:val="4"/>
        </w:numPr>
        <w:tabs>
          <w:tab w:val="left" w:pos="861"/>
        </w:tabs>
        <w:spacing w:before="248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Web</w:t>
      </w:r>
      <w:r>
        <w:rPr>
          <w:spacing w:val="-15"/>
          <w:sz w:val="24"/>
        </w:rPr>
        <w:t xml:space="preserve"> </w:t>
      </w:r>
      <w:r>
        <w:rPr>
          <w:sz w:val="24"/>
        </w:rPr>
        <w:t>browser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(Chrome/Edge/Firefox)</w:t>
      </w:r>
    </w:p>
    <w:p w14:paraId="13116099">
      <w:pPr>
        <w:pStyle w:val="11"/>
        <w:numPr>
          <w:ilvl w:val="0"/>
          <w:numId w:val="4"/>
        </w:numPr>
        <w:tabs>
          <w:tab w:val="left" w:pos="861"/>
        </w:tabs>
        <w:spacing w:before="242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Internet</w:t>
      </w:r>
      <w:r>
        <w:rPr>
          <w:spacing w:val="-5"/>
          <w:sz w:val="24"/>
        </w:rPr>
        <w:t xml:space="preserve"> </w:t>
      </w:r>
      <w:r>
        <w:rPr>
          <w:sz w:val="24"/>
        </w:rPr>
        <w:t>(optional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AI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APIs)</w:t>
      </w:r>
    </w:p>
    <w:p w14:paraId="767EA34D">
      <w:pPr>
        <w:pStyle w:val="6"/>
      </w:pPr>
    </w:p>
    <w:p w14:paraId="7CD0B950">
      <w:pPr>
        <w:pStyle w:val="6"/>
        <w:spacing w:before="21"/>
      </w:pPr>
    </w:p>
    <w:p w14:paraId="37204683">
      <w:pPr>
        <w:pStyle w:val="2"/>
        <w:numPr>
          <w:ilvl w:val="0"/>
          <w:numId w:val="2"/>
        </w:numPr>
        <w:tabs>
          <w:tab w:val="left" w:pos="500"/>
        </w:tabs>
        <w:spacing w:before="0" w:after="0" w:line="240" w:lineRule="auto"/>
        <w:ind w:left="500" w:right="0" w:hanging="359"/>
        <w:jc w:val="left"/>
      </w:pPr>
      <w:bookmarkStart w:id="15" w:name="7. System Design"/>
      <w:bookmarkEnd w:id="15"/>
      <w:r>
        <w:t>System</w:t>
      </w:r>
      <w:r>
        <w:rPr>
          <w:spacing w:val="-5"/>
        </w:rPr>
        <w:t xml:space="preserve"> </w:t>
      </w:r>
      <w:r>
        <w:rPr>
          <w:spacing w:val="-2"/>
        </w:rPr>
        <w:t>Design</w:t>
      </w:r>
    </w:p>
    <w:p w14:paraId="7792F880">
      <w:pPr>
        <w:pStyle w:val="6"/>
        <w:spacing w:before="303" w:line="242" w:lineRule="auto"/>
        <w:ind w:left="141" w:right="162"/>
      </w:pPr>
      <w:r>
        <w:t xml:space="preserve">Citizen AI is structured as a </w:t>
      </w:r>
      <w:r>
        <w:rPr>
          <w:b/>
        </w:rPr>
        <w:t xml:space="preserve">four-layer architecture </w:t>
      </w:r>
      <w:r>
        <w:t>to keep the presentation layer, application logic,</w:t>
      </w:r>
      <w:r>
        <w:rPr>
          <w:spacing w:val="-7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management,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analytics</w:t>
      </w:r>
      <w:r>
        <w:rPr>
          <w:spacing w:val="-11"/>
        </w:rPr>
        <w:t xml:space="preserve"> </w:t>
      </w:r>
      <w:r>
        <w:t>concerns</w:t>
      </w:r>
      <w:r>
        <w:rPr>
          <w:spacing w:val="-11"/>
        </w:rPr>
        <w:t xml:space="preserve"> </w:t>
      </w:r>
      <w:r>
        <w:t>clearly</w:t>
      </w:r>
      <w:r>
        <w:rPr>
          <w:spacing w:val="-13"/>
        </w:rPr>
        <w:t xml:space="preserve"> </w:t>
      </w:r>
      <w:r>
        <w:t>separated.</w:t>
      </w:r>
      <w:r>
        <w:rPr>
          <w:spacing w:val="-1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modular</w:t>
      </w:r>
      <w:r>
        <w:rPr>
          <w:spacing w:val="-8"/>
        </w:rPr>
        <w:t xml:space="preserve"> </w:t>
      </w:r>
      <w:r>
        <w:t>approach</w:t>
      </w:r>
      <w:r>
        <w:rPr>
          <w:spacing w:val="-13"/>
        </w:rPr>
        <w:t xml:space="preserve"> </w:t>
      </w:r>
      <w:r>
        <w:t>simplifies maintenance, supports future scaling, and allows individual layers to be upgraded (for example, swapping the rule-based assistant for an AI model) without major refactoring.</w:t>
      </w:r>
    </w:p>
    <w:p w14:paraId="77C3A53B">
      <w:pPr>
        <w:pStyle w:val="6"/>
        <w:rPr>
          <w:sz w:val="20"/>
        </w:rPr>
      </w:pPr>
    </w:p>
    <w:p w14:paraId="6B4B3E11">
      <w:pPr>
        <w:pStyle w:val="6"/>
        <w:spacing w:before="95"/>
        <w:rPr>
          <w:sz w:val="20"/>
        </w:rPr>
      </w:pPr>
      <w:r>
        <w:rPr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813435</wp:posOffset>
            </wp:positionH>
            <wp:positionV relativeFrom="paragraph">
              <wp:posOffset>221615</wp:posOffset>
            </wp:positionV>
            <wp:extent cx="5839460" cy="571754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301" cy="5717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1DD27">
      <w:pPr>
        <w:pStyle w:val="6"/>
        <w:spacing w:after="0"/>
        <w:rPr>
          <w:sz w:val="20"/>
        </w:rPr>
        <w:sectPr>
          <w:pgSz w:w="11910" w:h="16840"/>
          <w:pgMar w:top="1020" w:right="992" w:bottom="280" w:left="992" w:header="720" w:footer="720" w:gutter="0"/>
          <w:cols w:space="720" w:num="1"/>
        </w:sectPr>
      </w:pPr>
    </w:p>
    <w:tbl>
      <w:tblPr>
        <w:tblStyle w:val="5"/>
        <w:tblW w:w="0" w:type="auto"/>
        <w:tblInd w:w="151" w:type="dxa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5"/>
        <w:gridCol w:w="4692"/>
        <w:gridCol w:w="3842"/>
      </w:tblGrid>
      <w:tr w14:paraId="7A00C127"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105" w:type="dxa"/>
          </w:tcPr>
          <w:p w14:paraId="7FDF72DC">
            <w:pPr>
              <w:pStyle w:val="12"/>
              <w:spacing w:before="92"/>
              <w:ind w:left="24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Layer</w:t>
            </w:r>
          </w:p>
        </w:tc>
        <w:tc>
          <w:tcPr>
            <w:tcW w:w="4692" w:type="dxa"/>
          </w:tcPr>
          <w:p w14:paraId="2A17D75C">
            <w:pPr>
              <w:pStyle w:val="12"/>
              <w:spacing w:before="92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  <w:tc>
          <w:tcPr>
            <w:tcW w:w="3842" w:type="dxa"/>
          </w:tcPr>
          <w:p w14:paraId="1D1EDEB3">
            <w:pPr>
              <w:pStyle w:val="12"/>
              <w:spacing w:before="92"/>
              <w:ind w:left="694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Technologies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Files</w:t>
            </w:r>
          </w:p>
        </w:tc>
      </w:tr>
      <w:tr w14:paraId="1E472DA5"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4" w:hRule="atLeast"/>
        </w:trPr>
        <w:tc>
          <w:tcPr>
            <w:tcW w:w="1105" w:type="dxa"/>
            <w:shd w:val="clear" w:color="auto" w:fill="F5F5F5"/>
          </w:tcPr>
          <w:p w14:paraId="33284CF6">
            <w:pPr>
              <w:pStyle w:val="12"/>
              <w:spacing w:before="193" w:line="242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1. User </w:t>
            </w:r>
            <w:r>
              <w:rPr>
                <w:b/>
                <w:spacing w:val="-4"/>
                <w:sz w:val="24"/>
              </w:rPr>
              <w:t xml:space="preserve">Interface </w:t>
            </w:r>
            <w:r>
              <w:rPr>
                <w:b/>
                <w:spacing w:val="-2"/>
                <w:sz w:val="24"/>
              </w:rPr>
              <w:t>Layer</w:t>
            </w:r>
          </w:p>
        </w:tc>
        <w:tc>
          <w:tcPr>
            <w:tcW w:w="4692" w:type="dxa"/>
            <w:shd w:val="clear" w:color="auto" w:fill="F5F5F5"/>
          </w:tcPr>
          <w:p w14:paraId="7A2E7679">
            <w:pPr>
              <w:pStyle w:val="12"/>
              <w:spacing w:before="188" w:line="242" w:lineRule="auto"/>
              <w:ind w:right="69"/>
              <w:rPr>
                <w:sz w:val="24"/>
              </w:rPr>
            </w:pPr>
            <w:r>
              <w:rPr>
                <w:sz w:val="24"/>
              </w:rPr>
              <w:t>Presents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intuitive,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mobile-responsive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web interface where citizens can chat with the assistant and submit feedback.</w:t>
            </w:r>
          </w:p>
        </w:tc>
        <w:tc>
          <w:tcPr>
            <w:tcW w:w="3842" w:type="dxa"/>
            <w:shd w:val="clear" w:color="auto" w:fill="F5F5F5"/>
          </w:tcPr>
          <w:p w14:paraId="222AF518">
            <w:pPr>
              <w:pStyle w:val="12"/>
              <w:tabs>
                <w:tab w:val="left" w:pos="1472"/>
                <w:tab w:val="left" w:pos="1770"/>
                <w:tab w:val="left" w:pos="3124"/>
              </w:tabs>
              <w:spacing w:before="213" w:line="218" w:lineRule="auto"/>
              <w:ind w:left="41" w:right="168"/>
              <w:rPr>
                <w:sz w:val="24"/>
              </w:rPr>
            </w:pPr>
            <w:r>
              <w:rPr>
                <w:rFonts w:ascii="Courier New" w:hAnsi="Courier New"/>
                <w:spacing w:val="-4"/>
                <w:sz w:val="26"/>
              </w:rPr>
              <w:t>templates/index.html</w:t>
            </w:r>
            <w:r>
              <w:rPr>
                <w:rFonts w:ascii="Courier New" w:hAnsi="Courier New"/>
                <w:spacing w:val="-74"/>
                <w:sz w:val="26"/>
              </w:rPr>
              <w:t xml:space="preserve"> </w:t>
            </w:r>
            <w:r>
              <w:rPr>
                <w:spacing w:val="-4"/>
                <w:sz w:val="24"/>
              </w:rPr>
              <w:t xml:space="preserve">(chat </w:t>
            </w:r>
            <w:r>
              <w:rPr>
                <w:sz w:val="24"/>
              </w:rPr>
              <w:t>&amp; feedback)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·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Bootstrap 5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·</w:t>
            </w:r>
          </w:p>
          <w:p w14:paraId="36820E7B">
            <w:pPr>
              <w:pStyle w:val="12"/>
              <w:spacing w:before="61"/>
              <w:ind w:left="41"/>
              <w:rPr>
                <w:rFonts w:ascii="Courier New"/>
                <w:sz w:val="26"/>
              </w:rPr>
            </w:pPr>
            <w:r>
              <w:rPr>
                <w:rFonts w:ascii="Courier New"/>
                <w:spacing w:val="-2"/>
                <w:sz w:val="26"/>
              </w:rPr>
              <w:t>static/js/main.js</w:t>
            </w:r>
          </w:p>
        </w:tc>
      </w:tr>
      <w:tr w14:paraId="3F1CDB06"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8" w:hRule="atLeast"/>
        </w:trPr>
        <w:tc>
          <w:tcPr>
            <w:tcW w:w="1105" w:type="dxa"/>
          </w:tcPr>
          <w:p w14:paraId="65B136CC">
            <w:pPr>
              <w:pStyle w:val="12"/>
              <w:spacing w:before="174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2.</w:t>
            </w:r>
          </w:p>
          <w:p w14:paraId="64C3AB35">
            <w:pPr>
              <w:pStyle w:val="12"/>
              <w:spacing w:before="7"/>
              <w:ind w:right="94"/>
              <w:jc w:val="bot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Applicati </w:t>
            </w:r>
            <w:r>
              <w:rPr>
                <w:b/>
                <w:sz w:val="24"/>
              </w:rPr>
              <w:t xml:space="preserve">on Logic </w:t>
            </w:r>
            <w:r>
              <w:rPr>
                <w:b/>
                <w:spacing w:val="-2"/>
                <w:sz w:val="24"/>
              </w:rPr>
              <w:t>Layer</w:t>
            </w:r>
          </w:p>
        </w:tc>
        <w:tc>
          <w:tcPr>
            <w:tcW w:w="4692" w:type="dxa"/>
          </w:tcPr>
          <w:p w14:paraId="457FA95C">
            <w:pPr>
              <w:pStyle w:val="12"/>
              <w:spacing w:before="32"/>
              <w:ind w:left="0"/>
              <w:rPr>
                <w:sz w:val="24"/>
              </w:rPr>
            </w:pPr>
          </w:p>
          <w:p w14:paraId="5FD493FF">
            <w:pPr>
              <w:pStyle w:val="12"/>
              <w:spacing w:line="242" w:lineRule="auto"/>
              <w:ind w:right="513"/>
              <w:jc w:val="both"/>
              <w:rPr>
                <w:sz w:val="24"/>
              </w:rPr>
            </w:pPr>
            <w:r>
              <w:rPr>
                <w:sz w:val="24"/>
              </w:rPr>
              <w:t>Handles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routes,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orchestrates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chatbot responses, triggers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sentiment analysis, and manages dashboard endpoints.</w:t>
            </w:r>
          </w:p>
        </w:tc>
        <w:tc>
          <w:tcPr>
            <w:tcW w:w="3842" w:type="dxa"/>
          </w:tcPr>
          <w:p w14:paraId="4960B77A">
            <w:pPr>
              <w:pStyle w:val="12"/>
              <w:spacing w:before="181"/>
              <w:ind w:left="0"/>
              <w:rPr>
                <w:sz w:val="24"/>
              </w:rPr>
            </w:pPr>
          </w:p>
          <w:p w14:paraId="307BC243">
            <w:pPr>
              <w:pStyle w:val="12"/>
              <w:tabs>
                <w:tab w:val="left" w:pos="2601"/>
              </w:tabs>
              <w:ind w:left="41"/>
              <w:rPr>
                <w:sz w:val="24"/>
              </w:rPr>
            </w:pPr>
            <w:r>
              <w:rPr>
                <w:rFonts w:ascii="Courier New" w:hAnsi="Courier New"/>
                <w:sz w:val="26"/>
              </w:rPr>
              <w:t>app.py</w:t>
            </w:r>
            <w:r>
              <w:rPr>
                <w:rFonts w:ascii="Courier New" w:hAnsi="Courier New"/>
                <w:spacing w:val="-100"/>
                <w:sz w:val="26"/>
              </w:rPr>
              <w:t xml:space="preserve"> </w:t>
            </w:r>
            <w:r>
              <w:rPr>
                <w:sz w:val="24"/>
              </w:rPr>
              <w:t>(Flask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routes)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·</w:t>
            </w:r>
          </w:p>
          <w:p w14:paraId="6D982C5A">
            <w:pPr>
              <w:pStyle w:val="12"/>
              <w:spacing w:before="15"/>
              <w:ind w:left="41"/>
              <w:rPr>
                <w:sz w:val="24"/>
              </w:rPr>
            </w:pPr>
            <w:r>
              <w:rPr>
                <w:rFonts w:ascii="Courier New"/>
                <w:sz w:val="26"/>
              </w:rPr>
              <w:t>utils.py</w:t>
            </w:r>
            <w:r>
              <w:rPr>
                <w:rFonts w:ascii="Courier New"/>
                <w:spacing w:val="-100"/>
                <w:sz w:val="26"/>
              </w:rPr>
              <w:t xml:space="preserve"> </w:t>
            </w:r>
            <w:r>
              <w:rPr>
                <w:sz w:val="24"/>
              </w:rPr>
              <w:t>(response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NLP)</w:t>
            </w:r>
          </w:p>
        </w:tc>
      </w:tr>
      <w:tr w14:paraId="228254AD"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18" w:hRule="atLeast"/>
        </w:trPr>
        <w:tc>
          <w:tcPr>
            <w:tcW w:w="1105" w:type="dxa"/>
            <w:shd w:val="clear" w:color="auto" w:fill="F5F5F5"/>
          </w:tcPr>
          <w:p w14:paraId="7CB44220">
            <w:pPr>
              <w:pStyle w:val="12"/>
              <w:spacing w:before="275" w:line="242" w:lineRule="auto"/>
              <w:ind w:right="3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3.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Data Layer</w:t>
            </w:r>
          </w:p>
        </w:tc>
        <w:tc>
          <w:tcPr>
            <w:tcW w:w="4692" w:type="dxa"/>
            <w:shd w:val="clear" w:color="auto" w:fill="F5F5F5"/>
          </w:tcPr>
          <w:p w14:paraId="484A16D3">
            <w:pPr>
              <w:pStyle w:val="12"/>
              <w:spacing w:before="131" w:line="242" w:lineRule="auto"/>
              <w:ind w:right="69"/>
              <w:rPr>
                <w:sz w:val="24"/>
              </w:rPr>
            </w:pPr>
            <w:r>
              <w:rPr>
                <w:sz w:val="24"/>
              </w:rPr>
              <w:t>Persists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entries in a lightweight relational store, enabling offline operation and rapid queries.</w:t>
            </w:r>
          </w:p>
        </w:tc>
        <w:tc>
          <w:tcPr>
            <w:tcW w:w="3842" w:type="dxa"/>
            <w:shd w:val="clear" w:color="auto" w:fill="F5F5F5"/>
          </w:tcPr>
          <w:p w14:paraId="13A412E8">
            <w:pPr>
              <w:pStyle w:val="12"/>
              <w:spacing w:before="134"/>
              <w:ind w:left="0"/>
              <w:rPr>
                <w:sz w:val="26"/>
              </w:rPr>
            </w:pPr>
          </w:p>
          <w:p w14:paraId="62A07617">
            <w:pPr>
              <w:pStyle w:val="12"/>
              <w:ind w:left="41"/>
              <w:rPr>
                <w:sz w:val="24"/>
              </w:rPr>
            </w:pPr>
            <w:r>
              <w:rPr>
                <w:sz w:val="24"/>
              </w:rPr>
              <w:t>SQLite</w:t>
            </w:r>
            <w:r>
              <w:rPr>
                <w:spacing w:val="-2"/>
                <w:sz w:val="24"/>
              </w:rPr>
              <w:t xml:space="preserve"> (</w:t>
            </w:r>
            <w:r>
              <w:rPr>
                <w:rFonts w:ascii="Courier New"/>
                <w:spacing w:val="-2"/>
                <w:sz w:val="26"/>
              </w:rPr>
              <w:t>citizen.db</w:t>
            </w:r>
            <w:r>
              <w:rPr>
                <w:spacing w:val="-2"/>
                <w:sz w:val="24"/>
              </w:rPr>
              <w:t>)</w:t>
            </w:r>
          </w:p>
        </w:tc>
      </w:tr>
      <w:tr w14:paraId="1535F345"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4" w:hRule="atLeast"/>
        </w:trPr>
        <w:tc>
          <w:tcPr>
            <w:tcW w:w="1105" w:type="dxa"/>
          </w:tcPr>
          <w:p w14:paraId="3FBF39E9">
            <w:pPr>
              <w:pStyle w:val="12"/>
              <w:spacing w:before="194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4.</w:t>
            </w:r>
          </w:p>
          <w:p w14:paraId="4F7DC25E">
            <w:pPr>
              <w:pStyle w:val="12"/>
              <w:spacing w:before="7" w:line="242" w:lineRule="auto"/>
              <w:ind w:right="8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Analytics Layer</w:t>
            </w:r>
          </w:p>
        </w:tc>
        <w:tc>
          <w:tcPr>
            <w:tcW w:w="4692" w:type="dxa"/>
          </w:tcPr>
          <w:p w14:paraId="00C3B864">
            <w:pPr>
              <w:pStyle w:val="12"/>
              <w:spacing w:before="194" w:line="242" w:lineRule="auto"/>
              <w:ind w:right="565"/>
              <w:jc w:val="both"/>
              <w:rPr>
                <w:sz w:val="24"/>
              </w:rPr>
            </w:pPr>
            <w:r>
              <w:rPr>
                <w:sz w:val="24"/>
              </w:rPr>
              <w:t>Retrieves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aggregated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sentiment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counts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 renders live visualisations so officials can monitor public mood at a glance.</w:t>
            </w:r>
          </w:p>
        </w:tc>
        <w:tc>
          <w:tcPr>
            <w:tcW w:w="3842" w:type="dxa"/>
          </w:tcPr>
          <w:p w14:paraId="1FC80FE0">
            <w:pPr>
              <w:pStyle w:val="12"/>
              <w:spacing w:before="206"/>
              <w:ind w:left="41"/>
              <w:rPr>
                <w:rFonts w:ascii="Courier New"/>
                <w:sz w:val="26"/>
              </w:rPr>
            </w:pPr>
            <w:r>
              <w:rPr>
                <w:rFonts w:ascii="Courier New"/>
                <w:spacing w:val="-2"/>
                <w:sz w:val="26"/>
              </w:rPr>
              <w:t>templates/dashboard.html</w:t>
            </w:r>
          </w:p>
          <w:p w14:paraId="30F551EB">
            <w:pPr>
              <w:pStyle w:val="12"/>
              <w:spacing w:before="24" w:line="288" w:lineRule="exact"/>
              <w:ind w:left="41"/>
              <w:rPr>
                <w:rFonts w:ascii="Courier New"/>
                <w:sz w:val="26"/>
              </w:rPr>
            </w:pP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-2"/>
                <w:sz w:val="26"/>
              </w:rPr>
              <w:t>static/js/dashboard.js</w:t>
            </w:r>
          </w:p>
          <w:p w14:paraId="15BB3434">
            <w:pPr>
              <w:pStyle w:val="12"/>
              <w:spacing w:line="262" w:lineRule="exact"/>
              <w:ind w:left="41"/>
              <w:rPr>
                <w:sz w:val="24"/>
              </w:rPr>
            </w:pPr>
            <w:r>
              <w:rPr>
                <w:sz w:val="24"/>
              </w:rPr>
              <w:t>(Chart.js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chart)</w:t>
            </w:r>
          </w:p>
        </w:tc>
      </w:tr>
    </w:tbl>
    <w:p w14:paraId="06F048FB">
      <w:pPr>
        <w:pStyle w:val="2"/>
        <w:numPr>
          <w:ilvl w:val="0"/>
          <w:numId w:val="2"/>
        </w:numPr>
        <w:tabs>
          <w:tab w:val="left" w:pos="500"/>
        </w:tabs>
        <w:spacing w:before="372" w:after="0" w:line="240" w:lineRule="auto"/>
        <w:ind w:left="500" w:right="0" w:hanging="359"/>
        <w:jc w:val="left"/>
      </w:pPr>
      <w:bookmarkStart w:id="16" w:name="8. Implementation"/>
      <w:bookmarkEnd w:id="16"/>
      <w:r>
        <w:rPr>
          <w:spacing w:val="-2"/>
        </w:rPr>
        <w:t>Implementation</w:t>
      </w:r>
    </w:p>
    <w:p w14:paraId="5919257C">
      <w:pPr>
        <w:pStyle w:val="6"/>
        <w:spacing w:before="308" w:line="242" w:lineRule="auto"/>
        <w:ind w:left="141" w:right="254"/>
      </w:pPr>
      <w:r>
        <w:t>The</w:t>
      </w:r>
      <w:r>
        <w:rPr>
          <w:spacing w:val="-9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i/>
        </w:rPr>
        <w:t>Citizen</w:t>
      </w:r>
      <w:r>
        <w:rPr>
          <w:i/>
          <w:spacing w:val="-7"/>
        </w:rPr>
        <w:t xml:space="preserve"> </w:t>
      </w:r>
      <w:r>
        <w:rPr>
          <w:i/>
        </w:rPr>
        <w:t>AI</w:t>
      </w:r>
      <w:r>
        <w:rPr>
          <w:i/>
          <w:spacing w:val="-1"/>
        </w:rPr>
        <w:t xml:space="preserve"> </w:t>
      </w:r>
      <w:r>
        <w:t>platform</w:t>
      </w:r>
      <w:r>
        <w:rPr>
          <w:spacing w:val="-11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systematic</w:t>
      </w:r>
      <w:r>
        <w:rPr>
          <w:spacing w:val="-2"/>
        </w:rPr>
        <w:t xml:space="preserve"> </w:t>
      </w:r>
      <w:r>
        <w:t>stages,</w:t>
      </w:r>
      <w:r>
        <w:rPr>
          <w:spacing w:val="-1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building upon the previous to ensure modularity, flexibility, and functionality:</w:t>
      </w:r>
    </w:p>
    <w:p w14:paraId="577A3A9C">
      <w:pPr>
        <w:pStyle w:val="6"/>
        <w:spacing w:before="242"/>
      </w:pPr>
    </w:p>
    <w:p w14:paraId="3506486E">
      <w:pPr>
        <w:pStyle w:val="3"/>
        <w:ind w:left="141" w:firstLine="0"/>
      </w:pPr>
      <w:bookmarkStart w:id="17" w:name="Stage 1: Flask Backend Setup"/>
      <w:bookmarkEnd w:id="17"/>
      <w:r>
        <w:t>Stage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 xml:space="preserve">Backend </w:t>
      </w:r>
      <w:r>
        <w:rPr>
          <w:spacing w:val="-4"/>
        </w:rPr>
        <w:t>Setup</w:t>
      </w:r>
    </w:p>
    <w:p w14:paraId="67E2D60F">
      <w:pPr>
        <w:pStyle w:val="6"/>
        <w:spacing w:before="48"/>
        <w:rPr>
          <w:b/>
        </w:rPr>
      </w:pPr>
    </w:p>
    <w:p w14:paraId="19563A90">
      <w:pPr>
        <w:pStyle w:val="6"/>
        <w:spacing w:before="1" w:line="242" w:lineRule="auto"/>
        <w:ind w:left="141" w:right="287"/>
      </w:pPr>
      <w:r>
        <w:t>The</w:t>
      </w:r>
      <w:r>
        <w:rPr>
          <w:spacing w:val="-3"/>
        </w:rPr>
        <w:t xml:space="preserve"> </w:t>
      </w:r>
      <w:r>
        <w:t>foundation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platform</w:t>
      </w:r>
      <w:r>
        <w:rPr>
          <w:spacing w:val="-1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b/>
        </w:rPr>
        <w:t>Flask</w:t>
      </w:r>
      <w:r>
        <w:t>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lightweight Python</w:t>
      </w:r>
      <w:r>
        <w:rPr>
          <w:spacing w:val="-10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ideal for rapid backend development.</w:t>
      </w:r>
    </w:p>
    <w:p w14:paraId="0D96AD81">
      <w:pPr>
        <w:pStyle w:val="3"/>
        <w:numPr>
          <w:ilvl w:val="0"/>
          <w:numId w:val="5"/>
        </w:numPr>
        <w:tabs>
          <w:tab w:val="left" w:pos="861"/>
        </w:tabs>
        <w:spacing w:before="239" w:after="0" w:line="240" w:lineRule="auto"/>
        <w:ind w:left="861" w:right="0" w:hanging="499"/>
        <w:jc w:val="left"/>
        <w:rPr>
          <w:b w:val="0"/>
        </w:rPr>
      </w:pPr>
      <w:bookmarkStart w:id="18" w:name="• Route Configuration:"/>
      <w:bookmarkEnd w:id="18"/>
      <w:r>
        <w:t>Route</w:t>
      </w:r>
      <w:r>
        <w:rPr>
          <w:spacing w:val="2"/>
        </w:rPr>
        <w:t xml:space="preserve"> </w:t>
      </w:r>
      <w:r>
        <w:rPr>
          <w:spacing w:val="-2"/>
        </w:rPr>
        <w:t>Configuration</w:t>
      </w:r>
      <w:r>
        <w:rPr>
          <w:b w:val="0"/>
          <w:spacing w:val="-2"/>
        </w:rPr>
        <w:t>:</w:t>
      </w:r>
    </w:p>
    <w:p w14:paraId="43948A3A">
      <w:pPr>
        <w:pStyle w:val="6"/>
        <w:spacing w:before="19"/>
      </w:pPr>
    </w:p>
    <w:p w14:paraId="7CBD5208">
      <w:pPr>
        <w:pStyle w:val="11"/>
        <w:numPr>
          <w:ilvl w:val="1"/>
          <w:numId w:val="5"/>
        </w:numPr>
        <w:tabs>
          <w:tab w:val="left" w:pos="1543"/>
        </w:tabs>
        <w:spacing w:before="0" w:after="0" w:line="240" w:lineRule="auto"/>
        <w:ind w:left="1543" w:right="0" w:hanging="461"/>
        <w:jc w:val="left"/>
        <w:rPr>
          <w:rFonts w:ascii="Trebuchet MS" w:hAnsi="Trebuchet MS"/>
          <w:sz w:val="26"/>
        </w:rPr>
      </w:pPr>
      <w:r>
        <w:rPr>
          <w:rFonts w:ascii="Courier New" w:hAnsi="Courier New"/>
          <w:position w:val="2"/>
          <w:sz w:val="26"/>
        </w:rPr>
        <w:t>/</w:t>
      </w:r>
      <w:r>
        <w:rPr>
          <w:position w:val="2"/>
          <w:sz w:val="24"/>
        </w:rPr>
        <w:t>: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Serves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homepage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with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user-friendly</w:t>
      </w:r>
      <w:r>
        <w:rPr>
          <w:spacing w:val="-10"/>
          <w:position w:val="2"/>
          <w:sz w:val="24"/>
        </w:rPr>
        <w:t xml:space="preserve"> </w:t>
      </w:r>
      <w:r>
        <w:rPr>
          <w:position w:val="2"/>
          <w:sz w:val="24"/>
        </w:rPr>
        <w:t>chat</w:t>
      </w:r>
      <w:r>
        <w:rPr>
          <w:spacing w:val="3"/>
          <w:position w:val="2"/>
          <w:sz w:val="24"/>
        </w:rPr>
        <w:t xml:space="preserve"> </w:t>
      </w:r>
      <w:r>
        <w:rPr>
          <w:position w:val="2"/>
          <w:sz w:val="24"/>
        </w:rPr>
        <w:t>interface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and</w:t>
      </w:r>
      <w:r>
        <w:rPr>
          <w:spacing w:val="2"/>
          <w:position w:val="2"/>
          <w:sz w:val="24"/>
        </w:rPr>
        <w:t xml:space="preserve"> </w:t>
      </w:r>
      <w:r>
        <w:rPr>
          <w:position w:val="2"/>
          <w:sz w:val="24"/>
        </w:rPr>
        <w:t>feedback</w:t>
      </w:r>
      <w:r>
        <w:rPr>
          <w:spacing w:val="2"/>
          <w:position w:val="2"/>
          <w:sz w:val="24"/>
        </w:rPr>
        <w:t xml:space="preserve"> </w:t>
      </w:r>
      <w:r>
        <w:rPr>
          <w:spacing w:val="-2"/>
          <w:position w:val="2"/>
          <w:sz w:val="24"/>
        </w:rPr>
        <w:t>form.</w:t>
      </w:r>
    </w:p>
    <w:p w14:paraId="5477CB23">
      <w:pPr>
        <w:pStyle w:val="6"/>
      </w:pPr>
    </w:p>
    <w:p w14:paraId="062EEA80">
      <w:pPr>
        <w:pStyle w:val="11"/>
        <w:numPr>
          <w:ilvl w:val="1"/>
          <w:numId w:val="5"/>
        </w:numPr>
        <w:tabs>
          <w:tab w:val="left" w:pos="1543"/>
        </w:tabs>
        <w:spacing w:before="1" w:after="0" w:line="208" w:lineRule="auto"/>
        <w:ind w:left="1543" w:right="680" w:hanging="461"/>
        <w:jc w:val="left"/>
        <w:rPr>
          <w:rFonts w:ascii="Trebuchet MS" w:hAnsi="Trebuchet MS"/>
          <w:sz w:val="26"/>
        </w:rPr>
      </w:pPr>
      <w:r>
        <w:rPr>
          <w:rFonts w:ascii="Courier New" w:hAnsi="Courier New"/>
          <w:position w:val="2"/>
          <w:sz w:val="26"/>
        </w:rPr>
        <w:t>/chat</w:t>
      </w:r>
      <w:r>
        <w:rPr>
          <w:position w:val="2"/>
          <w:sz w:val="24"/>
        </w:rPr>
        <w:t>: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Handles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real-time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communication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between</w:t>
      </w:r>
      <w:r>
        <w:rPr>
          <w:spacing w:val="-12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user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and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15"/>
          <w:position w:val="2"/>
          <w:sz w:val="24"/>
        </w:rPr>
        <w:t xml:space="preserve"> </w:t>
      </w:r>
      <w:r>
        <w:rPr>
          <w:position w:val="2"/>
          <w:sz w:val="24"/>
        </w:rPr>
        <w:t>AI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chatbot, </w:t>
      </w:r>
      <w:r>
        <w:rPr>
          <w:sz w:val="24"/>
        </w:rPr>
        <w:t>processing queries and generating appropriate responses.</w:t>
      </w:r>
    </w:p>
    <w:p w14:paraId="356A3A59">
      <w:pPr>
        <w:pStyle w:val="6"/>
        <w:spacing w:before="46"/>
      </w:pPr>
    </w:p>
    <w:p w14:paraId="2ED10416">
      <w:pPr>
        <w:pStyle w:val="11"/>
        <w:numPr>
          <w:ilvl w:val="1"/>
          <w:numId w:val="5"/>
        </w:numPr>
        <w:tabs>
          <w:tab w:val="left" w:pos="1543"/>
        </w:tabs>
        <w:spacing w:before="0" w:after="0" w:line="208" w:lineRule="auto"/>
        <w:ind w:left="1543" w:right="900" w:hanging="461"/>
        <w:jc w:val="left"/>
        <w:rPr>
          <w:rFonts w:ascii="Trebuchet MS" w:hAnsi="Trebuchet MS"/>
          <w:sz w:val="26"/>
        </w:rPr>
      </w:pPr>
      <w:r>
        <w:rPr>
          <w:rFonts w:ascii="Courier New" w:hAnsi="Courier New"/>
          <w:position w:val="2"/>
          <w:sz w:val="26"/>
        </w:rPr>
        <w:t>/feedback</w:t>
      </w:r>
      <w:r>
        <w:rPr>
          <w:position w:val="2"/>
          <w:sz w:val="24"/>
        </w:rPr>
        <w:t>:</w:t>
      </w:r>
      <w:r>
        <w:rPr>
          <w:spacing w:val="-15"/>
          <w:position w:val="2"/>
          <w:sz w:val="24"/>
        </w:rPr>
        <w:t xml:space="preserve"> </w:t>
      </w:r>
      <w:r>
        <w:rPr>
          <w:position w:val="2"/>
          <w:sz w:val="24"/>
        </w:rPr>
        <w:t>Accepts</w:t>
      </w:r>
      <w:r>
        <w:rPr>
          <w:spacing w:val="-12"/>
          <w:position w:val="2"/>
          <w:sz w:val="24"/>
        </w:rPr>
        <w:t xml:space="preserve"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stores</w:t>
      </w:r>
      <w:r>
        <w:rPr>
          <w:spacing w:val="-10"/>
          <w:position w:val="2"/>
          <w:sz w:val="24"/>
        </w:rPr>
        <w:t xml:space="preserve"> </w:t>
      </w:r>
      <w:r>
        <w:rPr>
          <w:position w:val="2"/>
          <w:sz w:val="24"/>
        </w:rPr>
        <w:t>feedback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submitted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by</w:t>
      </w:r>
      <w:r>
        <w:rPr>
          <w:spacing w:val="-15"/>
          <w:position w:val="2"/>
          <w:sz w:val="24"/>
        </w:rPr>
        <w:t xml:space="preserve"> </w:t>
      </w:r>
      <w:r>
        <w:rPr>
          <w:position w:val="2"/>
          <w:sz w:val="24"/>
        </w:rPr>
        <w:t>users,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which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is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later </w:t>
      </w:r>
      <w:r>
        <w:rPr>
          <w:sz w:val="24"/>
        </w:rPr>
        <w:t>analyzed for sentiment.</w:t>
      </w:r>
    </w:p>
    <w:p w14:paraId="3EE53E58">
      <w:pPr>
        <w:pStyle w:val="6"/>
        <w:spacing w:before="57"/>
      </w:pPr>
    </w:p>
    <w:p w14:paraId="4F13AA52">
      <w:pPr>
        <w:pStyle w:val="11"/>
        <w:numPr>
          <w:ilvl w:val="1"/>
          <w:numId w:val="5"/>
        </w:numPr>
        <w:tabs>
          <w:tab w:val="left" w:pos="1543"/>
        </w:tabs>
        <w:spacing w:before="0" w:after="0" w:line="208" w:lineRule="auto"/>
        <w:ind w:left="1543" w:right="453" w:hanging="461"/>
        <w:jc w:val="left"/>
        <w:rPr>
          <w:rFonts w:ascii="Trebuchet MS" w:hAnsi="Trebuchet MS"/>
          <w:sz w:val="26"/>
        </w:rPr>
      </w:pPr>
      <w:r>
        <w:rPr>
          <w:rFonts w:ascii="Courier New" w:hAnsi="Courier New"/>
          <w:position w:val="2"/>
          <w:sz w:val="26"/>
        </w:rPr>
        <w:t>/dashboard</w:t>
      </w:r>
      <w:r>
        <w:rPr>
          <w:position w:val="2"/>
          <w:sz w:val="24"/>
        </w:rPr>
        <w:t>: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Renders</w:t>
      </w:r>
      <w:r>
        <w:rPr>
          <w:spacing w:val="-10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pacing w:val="-10"/>
          <w:position w:val="2"/>
          <w:sz w:val="24"/>
        </w:rPr>
        <w:t xml:space="preserve"> </w:t>
      </w:r>
      <w:r>
        <w:rPr>
          <w:position w:val="2"/>
          <w:sz w:val="24"/>
        </w:rPr>
        <w:t>dynamic</w:t>
      </w:r>
      <w:r>
        <w:rPr>
          <w:spacing w:val="-9"/>
          <w:position w:val="2"/>
          <w:sz w:val="24"/>
        </w:rPr>
        <w:t xml:space="preserve"> </w:t>
      </w:r>
      <w:r>
        <w:rPr>
          <w:position w:val="2"/>
          <w:sz w:val="24"/>
        </w:rPr>
        <w:t>admin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dashboard</w:t>
      </w:r>
      <w:r>
        <w:rPr>
          <w:spacing w:val="-11"/>
          <w:position w:val="2"/>
          <w:sz w:val="24"/>
        </w:rPr>
        <w:t xml:space="preserve"> </w:t>
      </w:r>
      <w:r>
        <w:rPr>
          <w:position w:val="2"/>
          <w:sz w:val="24"/>
        </w:rPr>
        <w:t>that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visually</w:t>
      </w:r>
      <w:r>
        <w:rPr>
          <w:spacing w:val="-11"/>
          <w:position w:val="2"/>
          <w:sz w:val="24"/>
        </w:rPr>
        <w:t xml:space="preserve"> </w:t>
      </w:r>
      <w:r>
        <w:rPr>
          <w:position w:val="2"/>
          <w:sz w:val="24"/>
        </w:rPr>
        <w:t>represents</w:t>
      </w:r>
      <w:r>
        <w:rPr>
          <w:spacing w:val="-10"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user </w:t>
      </w:r>
      <w:bookmarkStart w:id="19" w:name="• File Structure:"/>
      <w:bookmarkEnd w:id="19"/>
      <w:r>
        <w:rPr>
          <w:sz w:val="24"/>
        </w:rPr>
        <w:t>sentiment trends.</w:t>
      </w:r>
    </w:p>
    <w:p w14:paraId="57B01A55">
      <w:pPr>
        <w:pStyle w:val="3"/>
        <w:numPr>
          <w:ilvl w:val="0"/>
          <w:numId w:val="5"/>
        </w:numPr>
        <w:tabs>
          <w:tab w:val="left" w:pos="861"/>
        </w:tabs>
        <w:spacing w:before="248" w:after="0" w:line="240" w:lineRule="auto"/>
        <w:ind w:left="861" w:right="0" w:hanging="499"/>
        <w:jc w:val="left"/>
        <w:rPr>
          <w:b w:val="0"/>
        </w:rPr>
      </w:pPr>
      <w:r>
        <w:t>File</w:t>
      </w:r>
      <w:r>
        <w:rPr>
          <w:spacing w:val="-2"/>
        </w:rPr>
        <w:t xml:space="preserve"> Structure</w:t>
      </w:r>
      <w:r>
        <w:rPr>
          <w:b w:val="0"/>
          <w:spacing w:val="-2"/>
        </w:rPr>
        <w:t>:</w:t>
      </w:r>
    </w:p>
    <w:p w14:paraId="64BEF4B0">
      <w:pPr>
        <w:pStyle w:val="6"/>
        <w:spacing w:before="14"/>
      </w:pPr>
    </w:p>
    <w:p w14:paraId="2DEA64F8">
      <w:pPr>
        <w:pStyle w:val="11"/>
        <w:numPr>
          <w:ilvl w:val="1"/>
          <w:numId w:val="5"/>
        </w:numPr>
        <w:tabs>
          <w:tab w:val="left" w:pos="1543"/>
        </w:tabs>
        <w:spacing w:before="1" w:after="0" w:line="240" w:lineRule="auto"/>
        <w:ind w:left="1543" w:right="0" w:hanging="461"/>
        <w:jc w:val="left"/>
        <w:rPr>
          <w:rFonts w:ascii="Trebuchet MS" w:hAnsi="Trebuchet MS"/>
          <w:sz w:val="26"/>
        </w:rPr>
      </w:pPr>
      <w:r>
        <w:rPr>
          <w:rFonts w:ascii="Courier New" w:hAnsi="Courier New"/>
          <w:position w:val="2"/>
          <w:sz w:val="26"/>
        </w:rPr>
        <w:t>app.py</w:t>
      </w:r>
      <w:r>
        <w:rPr>
          <w:position w:val="2"/>
          <w:sz w:val="24"/>
        </w:rPr>
        <w:t>: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Manages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Flask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app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configuration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and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route</w:t>
      </w:r>
      <w:r>
        <w:rPr>
          <w:spacing w:val="-10"/>
          <w:position w:val="2"/>
          <w:sz w:val="24"/>
        </w:rPr>
        <w:t xml:space="preserve"> </w:t>
      </w:r>
      <w:r>
        <w:rPr>
          <w:spacing w:val="-2"/>
          <w:position w:val="2"/>
          <w:sz w:val="24"/>
        </w:rPr>
        <w:t>definitions.</w:t>
      </w:r>
    </w:p>
    <w:p w14:paraId="02993392">
      <w:pPr>
        <w:pStyle w:val="11"/>
        <w:numPr>
          <w:ilvl w:val="1"/>
          <w:numId w:val="5"/>
        </w:numPr>
        <w:tabs>
          <w:tab w:val="left" w:pos="1543"/>
        </w:tabs>
        <w:spacing w:before="249" w:after="0" w:line="240" w:lineRule="auto"/>
        <w:ind w:left="1543" w:right="0" w:hanging="461"/>
        <w:jc w:val="left"/>
        <w:rPr>
          <w:rFonts w:ascii="Trebuchet MS" w:hAnsi="Trebuchet MS"/>
          <w:sz w:val="26"/>
        </w:rPr>
      </w:pPr>
      <w:r>
        <w:rPr>
          <w:rFonts w:ascii="Courier New" w:hAnsi="Courier New"/>
          <w:position w:val="2"/>
          <w:sz w:val="26"/>
        </w:rPr>
        <w:t>utils.py</w:t>
      </w:r>
      <w:r>
        <w:rPr>
          <w:position w:val="2"/>
          <w:sz w:val="24"/>
        </w:rPr>
        <w:t>:</w:t>
      </w:r>
      <w:r>
        <w:rPr>
          <w:spacing w:val="-15"/>
          <w:position w:val="2"/>
          <w:sz w:val="24"/>
        </w:rPr>
        <w:t xml:space="preserve"> </w:t>
      </w:r>
      <w:r>
        <w:rPr>
          <w:position w:val="2"/>
          <w:sz w:val="24"/>
        </w:rPr>
        <w:t>Contains</w:t>
      </w:r>
      <w:r>
        <w:rPr>
          <w:spacing w:val="-15"/>
          <w:position w:val="2"/>
          <w:sz w:val="24"/>
        </w:rPr>
        <w:t xml:space="preserve"> </w:t>
      </w:r>
      <w:r>
        <w:rPr>
          <w:position w:val="2"/>
          <w:sz w:val="24"/>
        </w:rPr>
        <w:t>modular</w:t>
      </w:r>
      <w:r>
        <w:rPr>
          <w:spacing w:val="-11"/>
          <w:position w:val="2"/>
          <w:sz w:val="24"/>
        </w:rPr>
        <w:t xml:space="preserve"> </w:t>
      </w:r>
      <w:r>
        <w:rPr>
          <w:position w:val="2"/>
          <w:sz w:val="24"/>
        </w:rPr>
        <w:t>functions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like</w:t>
      </w:r>
      <w:r>
        <w:rPr>
          <w:spacing w:val="-13"/>
          <w:position w:val="2"/>
          <w:sz w:val="24"/>
        </w:rPr>
        <w:t xml:space="preserve"> </w:t>
      </w:r>
      <w:r>
        <w:rPr>
          <w:rFonts w:ascii="Courier New" w:hAnsi="Courier New"/>
          <w:position w:val="2"/>
          <w:sz w:val="26"/>
        </w:rPr>
        <w:t>granite_generate()</w:t>
      </w:r>
      <w:r>
        <w:rPr>
          <w:rFonts w:ascii="Courier New" w:hAnsi="Courier New"/>
          <w:spacing w:val="-99"/>
          <w:position w:val="2"/>
          <w:sz w:val="26"/>
        </w:rPr>
        <w:t xml:space="preserve"> </w:t>
      </w:r>
      <w:r>
        <w:rPr>
          <w:spacing w:val="-5"/>
          <w:position w:val="2"/>
          <w:sz w:val="24"/>
        </w:rPr>
        <w:t>and</w:t>
      </w:r>
    </w:p>
    <w:p w14:paraId="33A434D6">
      <w:pPr>
        <w:spacing w:before="11"/>
        <w:ind w:left="914" w:right="769" w:firstLine="0"/>
        <w:jc w:val="center"/>
        <w:rPr>
          <w:sz w:val="24"/>
        </w:rPr>
      </w:pPr>
      <w:r>
        <w:rPr>
          <w:rFonts w:ascii="Courier New"/>
          <w:sz w:val="26"/>
        </w:rPr>
        <w:t>analyze_sentiment()</w:t>
      </w:r>
      <w:r>
        <w:rPr>
          <w:rFonts w:ascii="Courier New"/>
          <w:spacing w:val="-103"/>
          <w:sz w:val="26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handle</w:t>
      </w:r>
      <w:r>
        <w:rPr>
          <w:spacing w:val="-15"/>
          <w:sz w:val="24"/>
        </w:rPr>
        <w:t xml:space="preserve"> </w:t>
      </w:r>
      <w:r>
        <w:rPr>
          <w:sz w:val="24"/>
        </w:rPr>
        <w:t>AI</w:t>
      </w:r>
      <w:r>
        <w:rPr>
          <w:spacing w:val="-8"/>
          <w:sz w:val="24"/>
        </w:rPr>
        <w:t xml:space="preserve"> </w:t>
      </w:r>
      <w:r>
        <w:rPr>
          <w:sz w:val="24"/>
        </w:rPr>
        <w:t>logic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feedback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analysis.</w:t>
      </w:r>
    </w:p>
    <w:p w14:paraId="2D82CB02">
      <w:pPr>
        <w:spacing w:after="0"/>
        <w:jc w:val="center"/>
        <w:rPr>
          <w:sz w:val="24"/>
        </w:rPr>
        <w:sectPr>
          <w:pgSz w:w="11910" w:h="16840"/>
          <w:pgMar w:top="1060" w:right="992" w:bottom="280" w:left="992" w:header="720" w:footer="720" w:gutter="0"/>
          <w:cols w:space="720" w:num="1"/>
        </w:sectPr>
      </w:pPr>
    </w:p>
    <w:p w14:paraId="63DD833E">
      <w:pPr>
        <w:pStyle w:val="3"/>
        <w:numPr>
          <w:ilvl w:val="0"/>
          <w:numId w:val="5"/>
        </w:numPr>
        <w:tabs>
          <w:tab w:val="left" w:pos="861"/>
        </w:tabs>
        <w:spacing w:before="67" w:after="0" w:line="240" w:lineRule="auto"/>
        <w:ind w:left="861" w:right="0" w:hanging="499"/>
        <w:jc w:val="left"/>
        <w:rPr>
          <w:b w:val="0"/>
        </w:rPr>
      </w:pPr>
      <w:bookmarkStart w:id="20" w:name="• Database:"/>
      <w:bookmarkEnd w:id="20"/>
      <w:r>
        <w:rPr>
          <w:spacing w:val="-2"/>
        </w:rPr>
        <w:t>Database</w:t>
      </w:r>
      <w:r>
        <w:rPr>
          <w:b w:val="0"/>
          <w:spacing w:val="-2"/>
        </w:rPr>
        <w:t>:</w:t>
      </w:r>
    </w:p>
    <w:p w14:paraId="2DD9E98A">
      <w:pPr>
        <w:pStyle w:val="11"/>
        <w:numPr>
          <w:ilvl w:val="1"/>
          <w:numId w:val="5"/>
        </w:numPr>
        <w:tabs>
          <w:tab w:val="left" w:pos="1543"/>
        </w:tabs>
        <w:spacing w:before="243" w:after="0" w:line="240" w:lineRule="auto"/>
        <w:ind w:left="1543" w:right="0" w:hanging="461"/>
        <w:jc w:val="left"/>
        <w:rPr>
          <w:rFonts w:ascii="Trebuchet MS" w:hAnsi="Trebuchet MS"/>
          <w:position w:val="-2"/>
          <w:sz w:val="24"/>
        </w:rPr>
      </w:pPr>
      <w:r>
        <w:rPr>
          <w:sz w:val="24"/>
        </w:rPr>
        <w:t>Implemented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SQLite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lightweight</w:t>
      </w:r>
      <w:r>
        <w:rPr>
          <w:spacing w:val="2"/>
          <w:sz w:val="24"/>
        </w:rPr>
        <w:t xml:space="preserve"> </w:t>
      </w:r>
      <w:r>
        <w:rPr>
          <w:sz w:val="24"/>
        </w:rPr>
        <w:t>local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storage.</w:t>
      </w:r>
    </w:p>
    <w:p w14:paraId="6B50596B">
      <w:pPr>
        <w:pStyle w:val="11"/>
        <w:numPr>
          <w:ilvl w:val="1"/>
          <w:numId w:val="5"/>
        </w:numPr>
        <w:tabs>
          <w:tab w:val="left" w:pos="1543"/>
        </w:tabs>
        <w:spacing w:before="202" w:after="0" w:line="192" w:lineRule="auto"/>
        <w:ind w:left="1543" w:right="540" w:hanging="461"/>
        <w:jc w:val="left"/>
        <w:rPr>
          <w:rFonts w:ascii="Trebuchet MS" w:hAnsi="Trebuchet MS"/>
          <w:position w:val="-2"/>
          <w:sz w:val="24"/>
        </w:rPr>
      </w:pPr>
      <w:r>
        <w:rPr>
          <w:sz w:val="24"/>
        </w:rPr>
        <w:t>Maintains</w:t>
      </w:r>
      <w:r>
        <w:rPr>
          <w:spacing w:val="-12"/>
          <w:sz w:val="24"/>
        </w:rPr>
        <w:t xml:space="preserve"> </w:t>
      </w:r>
      <w:r>
        <w:rPr>
          <w:sz w:val="24"/>
        </w:rPr>
        <w:t>records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messages,</w:t>
      </w:r>
      <w:r>
        <w:rPr>
          <w:spacing w:val="-7"/>
          <w:sz w:val="24"/>
        </w:rPr>
        <w:t xml:space="preserve"> </w:t>
      </w:r>
      <w:r>
        <w:rPr>
          <w:sz w:val="24"/>
        </w:rPr>
        <w:t>chatbot</w:t>
      </w:r>
      <w:r>
        <w:rPr>
          <w:spacing w:val="-8"/>
          <w:sz w:val="24"/>
        </w:rPr>
        <w:t xml:space="preserve"> </w:t>
      </w:r>
      <w:r>
        <w:rPr>
          <w:sz w:val="24"/>
        </w:rPr>
        <w:t>responses,</w:t>
      </w:r>
      <w:r>
        <w:rPr>
          <w:spacing w:val="-2"/>
          <w:sz w:val="24"/>
        </w:rPr>
        <w:t xml:space="preserve"> </w:t>
      </w:r>
      <w:r>
        <w:rPr>
          <w:sz w:val="24"/>
        </w:rPr>
        <w:t>feedback</w:t>
      </w:r>
      <w:r>
        <w:rPr>
          <w:spacing w:val="-9"/>
          <w:sz w:val="24"/>
        </w:rPr>
        <w:t xml:space="preserve"> </w:t>
      </w:r>
      <w:r>
        <w:rPr>
          <w:sz w:val="24"/>
        </w:rPr>
        <w:t>entries,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their corresponding sentiment scores.</w:t>
      </w:r>
    </w:p>
    <w:p w14:paraId="6CE7DDA6">
      <w:pPr>
        <w:pStyle w:val="6"/>
        <w:spacing w:before="269"/>
      </w:pPr>
    </w:p>
    <w:p w14:paraId="5C0FFD7A">
      <w:pPr>
        <w:pStyle w:val="3"/>
        <w:ind w:left="141" w:firstLine="0"/>
      </w:pPr>
      <w:bookmarkStart w:id="21" w:name="Stage 2: Chatbot Integration"/>
      <w:bookmarkEnd w:id="21"/>
      <w:r>
        <w:t>Stage</w:t>
      </w:r>
      <w:r>
        <w:rPr>
          <w:spacing w:val="-1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Chatbot</w:t>
      </w:r>
      <w:r>
        <w:rPr>
          <w:spacing w:val="-3"/>
        </w:rPr>
        <w:t xml:space="preserve"> </w:t>
      </w:r>
      <w:r>
        <w:rPr>
          <w:spacing w:val="-2"/>
        </w:rPr>
        <w:t>Integration</w:t>
      </w:r>
    </w:p>
    <w:p w14:paraId="7C2CA91D">
      <w:pPr>
        <w:pStyle w:val="6"/>
        <w:spacing w:before="38"/>
        <w:rPr>
          <w:b/>
        </w:rPr>
      </w:pPr>
    </w:p>
    <w:p w14:paraId="4D7F9B4A">
      <w:pPr>
        <w:pStyle w:val="6"/>
        <w:ind w:left="141"/>
      </w:pPr>
      <w:r>
        <w:t>To</w:t>
      </w:r>
      <w:r>
        <w:rPr>
          <w:spacing w:val="-8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citizen</w:t>
      </w:r>
      <w:r>
        <w:rPr>
          <w:spacing w:val="-9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feature,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rule-based</w:t>
      </w:r>
      <w:r>
        <w:rPr>
          <w:spacing w:val="-6"/>
        </w:rPr>
        <w:t xml:space="preserve"> </w:t>
      </w:r>
      <w:r>
        <w:t>chatbot</w:t>
      </w:r>
      <w:r>
        <w:rPr>
          <w:spacing w:val="-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was</w:t>
      </w:r>
      <w:r>
        <w:rPr>
          <w:spacing w:val="-2"/>
        </w:rPr>
        <w:t xml:space="preserve"> integrated:</w:t>
      </w:r>
    </w:p>
    <w:p w14:paraId="2C76D971">
      <w:pPr>
        <w:pStyle w:val="3"/>
        <w:numPr>
          <w:ilvl w:val="0"/>
          <w:numId w:val="5"/>
        </w:numPr>
        <w:tabs>
          <w:tab w:val="left" w:pos="861"/>
        </w:tabs>
        <w:spacing w:before="243" w:after="0" w:line="240" w:lineRule="auto"/>
        <w:ind w:left="861" w:right="0" w:hanging="499"/>
        <w:jc w:val="left"/>
        <w:rPr>
          <w:b w:val="0"/>
        </w:rPr>
      </w:pPr>
      <w:bookmarkStart w:id="22" w:name="• Core Logic:"/>
      <w:bookmarkEnd w:id="22"/>
      <w:r>
        <w:t>Core</w:t>
      </w:r>
      <w:r>
        <w:rPr>
          <w:spacing w:val="-11"/>
        </w:rPr>
        <w:t xml:space="preserve"> </w:t>
      </w:r>
      <w:r>
        <w:rPr>
          <w:spacing w:val="-2"/>
        </w:rPr>
        <w:t>Logic</w:t>
      </w:r>
      <w:r>
        <w:rPr>
          <w:b w:val="0"/>
          <w:spacing w:val="-2"/>
        </w:rPr>
        <w:t>:</w:t>
      </w:r>
    </w:p>
    <w:p w14:paraId="32DC10D9">
      <w:pPr>
        <w:pStyle w:val="6"/>
        <w:spacing w:before="45"/>
      </w:pPr>
    </w:p>
    <w:p w14:paraId="556A038E">
      <w:pPr>
        <w:pStyle w:val="11"/>
        <w:numPr>
          <w:ilvl w:val="1"/>
          <w:numId w:val="5"/>
        </w:numPr>
        <w:tabs>
          <w:tab w:val="left" w:pos="1543"/>
        </w:tabs>
        <w:spacing w:before="0" w:after="0" w:line="208" w:lineRule="auto"/>
        <w:ind w:left="1543" w:right="239" w:hanging="461"/>
        <w:jc w:val="left"/>
        <w:rPr>
          <w:rFonts w:ascii="Trebuchet MS" w:hAnsi="Trebuchet MS"/>
          <w:sz w:val="26"/>
        </w:rPr>
      </w:pPr>
      <w:r>
        <w:rPr>
          <w:rFonts w:ascii="Courier New" w:hAnsi="Courier New"/>
          <w:position w:val="2"/>
          <w:sz w:val="26"/>
        </w:rPr>
        <w:t>granite_generate()</w:t>
      </w:r>
      <w:r>
        <w:rPr>
          <w:position w:val="2"/>
          <w:sz w:val="24"/>
        </w:rPr>
        <w:t>:</w:t>
      </w:r>
      <w:r>
        <w:rPr>
          <w:spacing w:val="-15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pacing w:val="-18"/>
          <w:position w:val="2"/>
          <w:sz w:val="24"/>
        </w:rPr>
        <w:t xml:space="preserve"> </w:t>
      </w:r>
      <w:r>
        <w:rPr>
          <w:position w:val="2"/>
          <w:sz w:val="24"/>
        </w:rPr>
        <w:t>custom-built</w:t>
      </w:r>
      <w:r>
        <w:rPr>
          <w:spacing w:val="-15"/>
          <w:position w:val="2"/>
          <w:sz w:val="24"/>
        </w:rPr>
        <w:t xml:space="preserve"> </w:t>
      </w:r>
      <w:r>
        <w:rPr>
          <w:position w:val="2"/>
          <w:sz w:val="24"/>
        </w:rPr>
        <w:t>function</w:t>
      </w:r>
      <w:r>
        <w:rPr>
          <w:spacing w:val="-15"/>
          <w:position w:val="2"/>
          <w:sz w:val="24"/>
        </w:rPr>
        <w:t xml:space="preserve"> </w:t>
      </w:r>
      <w:r>
        <w:rPr>
          <w:position w:val="2"/>
          <w:sz w:val="24"/>
        </w:rPr>
        <w:t>that</w:t>
      </w:r>
      <w:r>
        <w:rPr>
          <w:spacing w:val="-13"/>
          <w:position w:val="2"/>
          <w:sz w:val="24"/>
        </w:rPr>
        <w:t xml:space="preserve"> </w:t>
      </w:r>
      <w:r>
        <w:rPr>
          <w:position w:val="2"/>
          <w:sz w:val="24"/>
        </w:rPr>
        <w:t>uses</w:t>
      </w:r>
      <w:r>
        <w:rPr>
          <w:spacing w:val="-14"/>
          <w:position w:val="2"/>
          <w:sz w:val="24"/>
        </w:rPr>
        <w:t xml:space="preserve"> </w:t>
      </w:r>
      <w:r>
        <w:rPr>
          <w:position w:val="2"/>
          <w:sz w:val="24"/>
        </w:rPr>
        <w:t>keyword-based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logic </w:t>
      </w:r>
      <w:r>
        <w:rPr>
          <w:sz w:val="24"/>
        </w:rPr>
        <w:t>and predefined response rules to simulate intelligent behavior.</w:t>
      </w:r>
    </w:p>
    <w:p w14:paraId="44AEA682">
      <w:pPr>
        <w:pStyle w:val="6"/>
        <w:spacing w:before="16"/>
      </w:pPr>
    </w:p>
    <w:p w14:paraId="177A69CA">
      <w:pPr>
        <w:pStyle w:val="11"/>
        <w:numPr>
          <w:ilvl w:val="1"/>
          <w:numId w:val="5"/>
        </w:numPr>
        <w:tabs>
          <w:tab w:val="left" w:pos="1543"/>
        </w:tabs>
        <w:spacing w:before="0" w:after="0" w:line="187" w:lineRule="auto"/>
        <w:ind w:left="1543" w:right="893" w:hanging="461"/>
        <w:jc w:val="left"/>
        <w:rPr>
          <w:rFonts w:ascii="Trebuchet MS" w:hAnsi="Trebuchet MS"/>
          <w:position w:val="-2"/>
          <w:sz w:val="24"/>
        </w:rPr>
      </w:pPr>
      <w:r>
        <w:rPr>
          <w:sz w:val="24"/>
        </w:rPr>
        <w:t>Covers</w:t>
      </w:r>
      <w:r>
        <w:rPr>
          <w:spacing w:val="-11"/>
          <w:sz w:val="24"/>
        </w:rPr>
        <w:t xml:space="preserve"> </w:t>
      </w:r>
      <w:r>
        <w:rPr>
          <w:sz w:val="24"/>
        </w:rPr>
        <w:t>common</w:t>
      </w:r>
      <w:r>
        <w:rPr>
          <w:spacing w:val="-13"/>
          <w:sz w:val="24"/>
        </w:rPr>
        <w:t xml:space="preserve"> </w:t>
      </w:r>
      <w:r>
        <w:rPr>
          <w:sz w:val="24"/>
        </w:rPr>
        <w:t>government-related</w:t>
      </w:r>
      <w:r>
        <w:rPr>
          <w:spacing w:val="-10"/>
          <w:sz w:val="24"/>
        </w:rPr>
        <w:t xml:space="preserve"> </w:t>
      </w:r>
      <w:r>
        <w:rPr>
          <w:sz w:val="24"/>
        </w:rPr>
        <w:t>queries</w:t>
      </w:r>
      <w:r>
        <w:rPr>
          <w:spacing w:val="-11"/>
          <w:sz w:val="24"/>
        </w:rPr>
        <w:t xml:space="preserve"> </w:t>
      </w:r>
      <w:r>
        <w:rPr>
          <w:sz w:val="24"/>
        </w:rPr>
        <w:t>(e.g.,</w:t>
      </w:r>
      <w:r>
        <w:rPr>
          <w:spacing w:val="-15"/>
          <w:sz w:val="24"/>
        </w:rPr>
        <w:t xml:space="preserve"> </w:t>
      </w:r>
      <w:r>
        <w:rPr>
          <w:sz w:val="24"/>
        </w:rPr>
        <w:t>grievance</w:t>
      </w:r>
      <w:r>
        <w:rPr>
          <w:spacing w:val="-10"/>
          <w:sz w:val="24"/>
        </w:rPr>
        <w:t xml:space="preserve"> </w:t>
      </w:r>
      <w:r>
        <w:rPr>
          <w:sz w:val="24"/>
        </w:rPr>
        <w:t>redressal,</w:t>
      </w:r>
      <w:r>
        <w:rPr>
          <w:spacing w:val="-7"/>
          <w:sz w:val="24"/>
        </w:rPr>
        <w:t xml:space="preserve"> </w:t>
      </w:r>
      <w:r>
        <w:rPr>
          <w:sz w:val="24"/>
        </w:rPr>
        <w:t>service availability, scheme eligibility).</w:t>
      </w:r>
    </w:p>
    <w:p w14:paraId="32B01CA4">
      <w:pPr>
        <w:pStyle w:val="3"/>
        <w:numPr>
          <w:ilvl w:val="0"/>
          <w:numId w:val="5"/>
        </w:numPr>
        <w:tabs>
          <w:tab w:val="left" w:pos="861"/>
        </w:tabs>
        <w:spacing w:before="259" w:after="0" w:line="240" w:lineRule="auto"/>
        <w:ind w:left="861" w:right="0" w:hanging="499"/>
        <w:jc w:val="left"/>
        <w:rPr>
          <w:b w:val="0"/>
        </w:rPr>
      </w:pPr>
      <w:bookmarkStart w:id="23" w:name="• Fallback Mechanism:"/>
      <w:bookmarkEnd w:id="23"/>
      <w:r>
        <w:t>Fallback</w:t>
      </w:r>
      <w:r>
        <w:rPr>
          <w:spacing w:val="-5"/>
        </w:rPr>
        <w:t xml:space="preserve"> </w:t>
      </w:r>
      <w:r>
        <w:rPr>
          <w:spacing w:val="-2"/>
        </w:rPr>
        <w:t>Mechanism</w:t>
      </w:r>
      <w:r>
        <w:rPr>
          <w:b w:val="0"/>
          <w:spacing w:val="-2"/>
        </w:rPr>
        <w:t>:</w:t>
      </w:r>
    </w:p>
    <w:p w14:paraId="4A6C65CF">
      <w:pPr>
        <w:pStyle w:val="6"/>
        <w:spacing w:before="1"/>
      </w:pPr>
    </w:p>
    <w:p w14:paraId="05349F6B">
      <w:pPr>
        <w:pStyle w:val="11"/>
        <w:numPr>
          <w:ilvl w:val="1"/>
          <w:numId w:val="5"/>
        </w:numPr>
        <w:tabs>
          <w:tab w:val="left" w:pos="1543"/>
        </w:tabs>
        <w:spacing w:before="0" w:after="0" w:line="192" w:lineRule="auto"/>
        <w:ind w:left="1543" w:right="347" w:hanging="461"/>
        <w:jc w:val="left"/>
        <w:rPr>
          <w:rFonts w:ascii="Trebuchet MS" w:hAnsi="Trebuchet MS"/>
          <w:position w:val="-2"/>
          <w:sz w:val="24"/>
        </w:rPr>
      </w:pPr>
      <w:r>
        <w:rPr>
          <w:sz w:val="24"/>
        </w:rPr>
        <w:t>If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query</w:t>
      </w:r>
      <w:r>
        <w:rPr>
          <w:spacing w:val="-15"/>
          <w:sz w:val="24"/>
        </w:rPr>
        <w:t xml:space="preserve"> </w:t>
      </w:r>
      <w:r>
        <w:rPr>
          <w:sz w:val="24"/>
        </w:rPr>
        <w:t>doesn't</w:t>
      </w:r>
      <w:r>
        <w:rPr>
          <w:spacing w:val="-3"/>
          <w:sz w:val="24"/>
        </w:rPr>
        <w:t xml:space="preserve"> </w:t>
      </w:r>
      <w:r>
        <w:rPr>
          <w:sz w:val="24"/>
        </w:rPr>
        <w:t>match</w:t>
      </w:r>
      <w:r>
        <w:rPr>
          <w:spacing w:val="-12"/>
          <w:sz w:val="24"/>
        </w:rPr>
        <w:t xml:space="preserve"> </w:t>
      </w:r>
      <w:r>
        <w:rPr>
          <w:sz w:val="24"/>
        </w:rPr>
        <w:t>predefined</w:t>
      </w:r>
      <w:r>
        <w:rPr>
          <w:spacing w:val="-3"/>
          <w:sz w:val="24"/>
        </w:rPr>
        <w:t xml:space="preserve"> </w:t>
      </w:r>
      <w:r>
        <w:rPr>
          <w:sz w:val="24"/>
        </w:rPr>
        <w:t>intents,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fallback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triggered to handle unexpected inputs gracefully.</w:t>
      </w:r>
    </w:p>
    <w:p w14:paraId="31A7D88D">
      <w:pPr>
        <w:pStyle w:val="11"/>
        <w:numPr>
          <w:ilvl w:val="1"/>
          <w:numId w:val="5"/>
        </w:numPr>
        <w:tabs>
          <w:tab w:val="left" w:pos="1543"/>
        </w:tabs>
        <w:spacing w:before="252" w:after="0" w:line="240" w:lineRule="auto"/>
        <w:ind w:left="1543" w:right="0" w:hanging="461"/>
        <w:jc w:val="left"/>
        <w:rPr>
          <w:rFonts w:ascii="Trebuchet MS" w:hAnsi="Trebuchet MS"/>
          <w:position w:val="-2"/>
          <w:sz w:val="24"/>
        </w:rPr>
      </w:pPr>
      <w:bookmarkStart w:id="24" w:name="• Optional AI Model Integration:"/>
      <w:bookmarkEnd w:id="24"/>
      <w:r>
        <w:rPr>
          <w:sz w:val="24"/>
        </w:rPr>
        <w:t>Encourages</w:t>
      </w:r>
      <w:r>
        <w:rPr>
          <w:spacing w:val="-10"/>
          <w:sz w:val="24"/>
        </w:rPr>
        <w:t xml:space="preserve"> </w:t>
      </w:r>
      <w:r>
        <w:rPr>
          <w:sz w:val="24"/>
        </w:rPr>
        <w:t>users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rephrase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specify</w:t>
      </w:r>
      <w:r>
        <w:rPr>
          <w:spacing w:val="-10"/>
          <w:sz w:val="24"/>
        </w:rPr>
        <w:t xml:space="preserve"> </w:t>
      </w:r>
      <w:r>
        <w:rPr>
          <w:sz w:val="24"/>
        </w:rPr>
        <w:t>queries,</w:t>
      </w:r>
      <w:r>
        <w:rPr>
          <w:spacing w:val="1"/>
          <w:sz w:val="24"/>
        </w:rPr>
        <w:t xml:space="preserve"> </w:t>
      </w:r>
      <w:r>
        <w:rPr>
          <w:sz w:val="24"/>
        </w:rPr>
        <w:t>ensuring conversational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continuity.</w:t>
      </w:r>
    </w:p>
    <w:p w14:paraId="40E641B5">
      <w:pPr>
        <w:pStyle w:val="3"/>
        <w:numPr>
          <w:ilvl w:val="0"/>
          <w:numId w:val="5"/>
        </w:numPr>
        <w:tabs>
          <w:tab w:val="left" w:pos="861"/>
        </w:tabs>
        <w:spacing w:before="173" w:after="0" w:line="240" w:lineRule="auto"/>
        <w:ind w:left="861" w:right="0" w:hanging="499"/>
        <w:jc w:val="left"/>
        <w:rPr>
          <w:b w:val="0"/>
        </w:rPr>
      </w:pPr>
      <w:r>
        <w:t>Optional</w:t>
      </w:r>
      <w:r>
        <w:rPr>
          <w:spacing w:val="-15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 xml:space="preserve">Model </w:t>
      </w:r>
      <w:r>
        <w:rPr>
          <w:spacing w:val="-2"/>
        </w:rPr>
        <w:t>Integration</w:t>
      </w:r>
      <w:r>
        <w:rPr>
          <w:b w:val="0"/>
          <w:spacing w:val="-2"/>
        </w:rPr>
        <w:t>:</w:t>
      </w:r>
    </w:p>
    <w:p w14:paraId="2B4D1B49">
      <w:pPr>
        <w:pStyle w:val="11"/>
        <w:numPr>
          <w:ilvl w:val="1"/>
          <w:numId w:val="5"/>
        </w:numPr>
        <w:tabs>
          <w:tab w:val="left" w:pos="1543"/>
        </w:tabs>
        <w:spacing w:before="242" w:after="0" w:line="240" w:lineRule="auto"/>
        <w:ind w:left="1543" w:right="0" w:hanging="461"/>
        <w:jc w:val="left"/>
        <w:rPr>
          <w:rFonts w:ascii="Trebuchet MS" w:hAnsi="Trebuchet MS"/>
          <w:position w:val="-2"/>
          <w:sz w:val="24"/>
        </w:rPr>
      </w:pPr>
      <w:r>
        <w:rPr>
          <w:sz w:val="24"/>
        </w:rPr>
        <w:t>Though</w:t>
      </w:r>
      <w:r>
        <w:rPr>
          <w:spacing w:val="-6"/>
          <w:sz w:val="24"/>
        </w:rPr>
        <w:t xml:space="preserve"> </w:t>
      </w:r>
      <w:r>
        <w:rPr>
          <w:sz w:val="24"/>
        </w:rPr>
        <w:t>primarily</w:t>
      </w:r>
      <w:r>
        <w:rPr>
          <w:spacing w:val="-9"/>
          <w:sz w:val="24"/>
        </w:rPr>
        <w:t xml:space="preserve"> </w:t>
      </w:r>
      <w:r>
        <w:rPr>
          <w:sz w:val="24"/>
        </w:rPr>
        <w:t>rule-based,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"/>
          <w:sz w:val="24"/>
        </w:rPr>
        <w:t xml:space="preserve"> </w:t>
      </w:r>
      <w:r>
        <w:rPr>
          <w:sz w:val="24"/>
        </w:rPr>
        <w:t>supports</w:t>
      </w:r>
      <w:r>
        <w:rPr>
          <w:spacing w:val="-7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of:</w:t>
      </w:r>
    </w:p>
    <w:p w14:paraId="075481A0">
      <w:pPr>
        <w:pStyle w:val="11"/>
        <w:numPr>
          <w:ilvl w:val="2"/>
          <w:numId w:val="5"/>
        </w:numPr>
        <w:tabs>
          <w:tab w:val="left" w:pos="2302"/>
        </w:tabs>
        <w:spacing w:before="173" w:after="0" w:line="240" w:lineRule="auto"/>
        <w:ind w:left="2302" w:right="0" w:hanging="500"/>
        <w:jc w:val="left"/>
        <w:rPr>
          <w:sz w:val="24"/>
        </w:rPr>
      </w:pPr>
      <w:r>
        <w:rPr>
          <w:b/>
          <w:sz w:val="24"/>
        </w:rPr>
        <w:t>OpenAI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GPT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(via</w:t>
      </w:r>
      <w:r>
        <w:rPr>
          <w:spacing w:val="-15"/>
          <w:sz w:val="24"/>
        </w:rPr>
        <w:t xml:space="preserve"> </w:t>
      </w:r>
      <w:r>
        <w:rPr>
          <w:sz w:val="24"/>
        </w:rPr>
        <w:t>API)</w:t>
      </w:r>
      <w:r>
        <w:rPr>
          <w:spacing w:val="-1"/>
          <w:sz w:val="24"/>
        </w:rPr>
        <w:t xml:space="preserve"> </w:t>
      </w:r>
      <w:r>
        <w:rPr>
          <w:sz w:val="24"/>
        </w:rPr>
        <w:t>for advanced</w:t>
      </w:r>
      <w:r>
        <w:rPr>
          <w:spacing w:val="-2"/>
          <w:sz w:val="24"/>
        </w:rPr>
        <w:t xml:space="preserve"> </w:t>
      </w:r>
      <w:r>
        <w:rPr>
          <w:sz w:val="24"/>
        </w:rPr>
        <w:t>NLP-driven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replies.</w:t>
      </w:r>
    </w:p>
    <w:p w14:paraId="1071EE22">
      <w:pPr>
        <w:pStyle w:val="11"/>
        <w:numPr>
          <w:ilvl w:val="2"/>
          <w:numId w:val="5"/>
        </w:numPr>
        <w:tabs>
          <w:tab w:val="left" w:pos="2302"/>
        </w:tabs>
        <w:spacing w:before="173" w:after="0" w:line="240" w:lineRule="auto"/>
        <w:ind w:left="2302" w:right="0" w:hanging="500"/>
        <w:jc w:val="left"/>
        <w:rPr>
          <w:sz w:val="24"/>
        </w:rPr>
      </w:pPr>
      <w:r>
        <w:rPr>
          <w:b/>
          <w:sz w:val="24"/>
        </w:rPr>
        <w:t>IBM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Watson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enterprise-grade</w:t>
      </w:r>
      <w:r>
        <w:rPr>
          <w:spacing w:val="-9"/>
          <w:sz w:val="24"/>
        </w:rPr>
        <w:t xml:space="preserve"> </w:t>
      </w:r>
      <w:r>
        <w:rPr>
          <w:sz w:val="24"/>
        </w:rPr>
        <w:t>chatbot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functionality.</w:t>
      </w:r>
    </w:p>
    <w:p w14:paraId="3F58C60E">
      <w:pPr>
        <w:pStyle w:val="11"/>
        <w:numPr>
          <w:ilvl w:val="1"/>
          <w:numId w:val="5"/>
        </w:numPr>
        <w:tabs>
          <w:tab w:val="left" w:pos="1543"/>
        </w:tabs>
        <w:spacing w:before="202" w:after="0" w:line="192" w:lineRule="auto"/>
        <w:ind w:left="1543" w:right="969" w:hanging="461"/>
        <w:jc w:val="left"/>
        <w:rPr>
          <w:rFonts w:ascii="Trebuchet MS" w:hAnsi="Trebuchet MS"/>
          <w:position w:val="-2"/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flexibility</w:t>
      </w:r>
      <w:r>
        <w:rPr>
          <w:spacing w:val="-15"/>
          <w:sz w:val="24"/>
        </w:rPr>
        <w:t xml:space="preserve"> </w:t>
      </w:r>
      <w:r>
        <w:rPr>
          <w:sz w:val="24"/>
        </w:rPr>
        <w:t>allows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evolve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static</w:t>
      </w:r>
      <w:r>
        <w:rPr>
          <w:spacing w:val="-7"/>
          <w:sz w:val="24"/>
        </w:rPr>
        <w:t xml:space="preserve"> </w:t>
      </w:r>
      <w:r>
        <w:rPr>
          <w:sz w:val="24"/>
        </w:rPr>
        <w:t>chatbot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dynamic conversational agent as needed.</w:t>
      </w:r>
    </w:p>
    <w:p w14:paraId="3B5F29D0">
      <w:pPr>
        <w:pStyle w:val="6"/>
        <w:spacing w:before="259"/>
      </w:pPr>
    </w:p>
    <w:p w14:paraId="69BA01C5">
      <w:pPr>
        <w:pStyle w:val="3"/>
        <w:spacing w:before="1"/>
        <w:ind w:left="141" w:firstLine="0"/>
      </w:pPr>
      <w:bookmarkStart w:id="25" w:name="Stage 3: Sentiment Analysis and Analytic"/>
      <w:bookmarkEnd w:id="25"/>
      <w:r>
        <w:t>Stage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Sentiment</w:t>
      </w:r>
      <w:r>
        <w:rPr>
          <w:spacing w:val="-1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Analytics</w:t>
      </w:r>
      <w:r>
        <w:rPr>
          <w:spacing w:val="-3"/>
        </w:rPr>
        <w:t xml:space="preserve"> </w:t>
      </w:r>
      <w:r>
        <w:rPr>
          <w:spacing w:val="-2"/>
        </w:rPr>
        <w:t>Dashboard</w:t>
      </w:r>
    </w:p>
    <w:p w14:paraId="3E1FA740">
      <w:pPr>
        <w:pStyle w:val="6"/>
        <w:spacing w:before="43"/>
        <w:rPr>
          <w:b/>
        </w:rPr>
      </w:pPr>
    </w:p>
    <w:p w14:paraId="661BB029">
      <w:pPr>
        <w:pStyle w:val="6"/>
        <w:ind w:left="141"/>
      </w:pPr>
      <w:r>
        <w:t>This</w:t>
      </w:r>
      <w:r>
        <w:rPr>
          <w:spacing w:val="-11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focused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capturing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understanding</w:t>
      </w:r>
      <w:r>
        <w:rPr>
          <w:spacing w:val="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satisfaction</w:t>
      </w:r>
      <w:r>
        <w:rPr>
          <w:spacing w:val="-5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rPr>
          <w:spacing w:val="-2"/>
        </w:rPr>
        <w:t>analytics:</w:t>
      </w:r>
    </w:p>
    <w:p w14:paraId="6362A896">
      <w:pPr>
        <w:pStyle w:val="3"/>
        <w:numPr>
          <w:ilvl w:val="0"/>
          <w:numId w:val="5"/>
        </w:numPr>
        <w:tabs>
          <w:tab w:val="left" w:pos="861"/>
        </w:tabs>
        <w:spacing w:before="247" w:after="0" w:line="240" w:lineRule="auto"/>
        <w:ind w:left="861" w:right="0" w:hanging="499"/>
        <w:jc w:val="left"/>
        <w:rPr>
          <w:b w:val="0"/>
        </w:rPr>
      </w:pPr>
      <w:bookmarkStart w:id="26" w:name="• Sentiment Analysis:"/>
      <w:bookmarkEnd w:id="26"/>
      <w:r>
        <w:rPr>
          <w:spacing w:val="-2"/>
        </w:rPr>
        <w:t>Sentiment</w:t>
      </w:r>
      <w:r>
        <w:t xml:space="preserve"> </w:t>
      </w:r>
      <w:r>
        <w:rPr>
          <w:spacing w:val="-2"/>
        </w:rPr>
        <w:t>Analysis</w:t>
      </w:r>
      <w:r>
        <w:rPr>
          <w:b w:val="0"/>
          <w:spacing w:val="-2"/>
        </w:rPr>
        <w:t>:</w:t>
      </w:r>
    </w:p>
    <w:p w14:paraId="5E158D9F">
      <w:pPr>
        <w:pStyle w:val="11"/>
        <w:numPr>
          <w:ilvl w:val="1"/>
          <w:numId w:val="5"/>
        </w:numPr>
        <w:tabs>
          <w:tab w:val="left" w:pos="1581"/>
        </w:tabs>
        <w:spacing w:before="243" w:after="0" w:line="240" w:lineRule="auto"/>
        <w:ind w:left="1581" w:right="0" w:hanging="499"/>
        <w:jc w:val="left"/>
        <w:rPr>
          <w:rFonts w:ascii="Trebuchet MS" w:hAnsi="Trebuchet MS"/>
          <w:position w:val="-2"/>
          <w:sz w:val="24"/>
        </w:rPr>
      </w:pPr>
      <w:r>
        <w:rPr>
          <w:sz w:val="24"/>
        </w:rPr>
        <w:t>Utilized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TextBlob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Python</w:t>
      </w:r>
      <w:r>
        <w:rPr>
          <w:spacing w:val="-12"/>
          <w:sz w:val="24"/>
        </w:rPr>
        <w:t xml:space="preserve"> </w:t>
      </w:r>
      <w:r>
        <w:rPr>
          <w:sz w:val="24"/>
        </w:rPr>
        <w:t>NLP</w:t>
      </w:r>
      <w:r>
        <w:rPr>
          <w:spacing w:val="-12"/>
          <w:sz w:val="24"/>
        </w:rPr>
        <w:t xml:space="preserve"> </w:t>
      </w:r>
      <w:r>
        <w:rPr>
          <w:sz w:val="24"/>
        </w:rPr>
        <w:t>library,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analyze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feedback.</w:t>
      </w:r>
    </w:p>
    <w:p w14:paraId="118523A5">
      <w:pPr>
        <w:pStyle w:val="11"/>
        <w:numPr>
          <w:ilvl w:val="1"/>
          <w:numId w:val="5"/>
        </w:numPr>
        <w:tabs>
          <w:tab w:val="left" w:pos="1581"/>
        </w:tabs>
        <w:spacing w:before="202" w:after="0" w:line="192" w:lineRule="auto"/>
        <w:ind w:left="1581" w:right="821" w:hanging="500"/>
        <w:jc w:val="left"/>
        <w:rPr>
          <w:rFonts w:ascii="Trebuchet MS" w:hAnsi="Trebuchet MS"/>
          <w:position w:val="-2"/>
          <w:sz w:val="24"/>
        </w:rPr>
      </w:pP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feedback</w:t>
      </w:r>
      <w:r>
        <w:rPr>
          <w:spacing w:val="-6"/>
          <w:sz w:val="24"/>
        </w:rPr>
        <w:t xml:space="preserve"> </w:t>
      </w:r>
      <w:r>
        <w:rPr>
          <w:sz w:val="24"/>
        </w:rPr>
        <w:t>entry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categorized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Positive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Neutral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Negative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6"/>
          <w:sz w:val="24"/>
        </w:rPr>
        <w:t xml:space="preserve"> </w:t>
      </w:r>
      <w:r>
        <w:rPr>
          <w:sz w:val="24"/>
        </w:rPr>
        <w:t>on polarity score thresholds.</w:t>
      </w:r>
    </w:p>
    <w:p w14:paraId="7786D7E8">
      <w:pPr>
        <w:pStyle w:val="3"/>
        <w:numPr>
          <w:ilvl w:val="0"/>
          <w:numId w:val="5"/>
        </w:numPr>
        <w:tabs>
          <w:tab w:val="left" w:pos="861"/>
        </w:tabs>
        <w:spacing w:before="256" w:after="0" w:line="240" w:lineRule="auto"/>
        <w:ind w:left="861" w:right="0" w:hanging="499"/>
        <w:jc w:val="left"/>
        <w:rPr>
          <w:b w:val="0"/>
        </w:rPr>
      </w:pPr>
      <w:bookmarkStart w:id="27" w:name="• Data Storage:"/>
      <w:bookmarkEnd w:id="27"/>
      <w:r>
        <w:t>Data</w:t>
      </w:r>
      <w:r>
        <w:rPr>
          <w:spacing w:val="2"/>
        </w:rPr>
        <w:t xml:space="preserve"> </w:t>
      </w:r>
      <w:r>
        <w:rPr>
          <w:spacing w:val="-2"/>
        </w:rPr>
        <w:t>Storage</w:t>
      </w:r>
      <w:r>
        <w:rPr>
          <w:b w:val="0"/>
          <w:spacing w:val="-2"/>
        </w:rPr>
        <w:t>:</w:t>
      </w:r>
    </w:p>
    <w:p w14:paraId="3761581E">
      <w:pPr>
        <w:pStyle w:val="6"/>
        <w:spacing w:before="2"/>
      </w:pPr>
    </w:p>
    <w:p w14:paraId="7B2351A7">
      <w:pPr>
        <w:pStyle w:val="11"/>
        <w:numPr>
          <w:ilvl w:val="1"/>
          <w:numId w:val="5"/>
        </w:numPr>
        <w:tabs>
          <w:tab w:val="left" w:pos="1581"/>
        </w:tabs>
        <w:spacing w:before="0" w:after="0" w:line="192" w:lineRule="auto"/>
        <w:ind w:left="1581" w:right="643" w:hanging="500"/>
        <w:jc w:val="left"/>
        <w:rPr>
          <w:rFonts w:ascii="Trebuchet MS" w:hAnsi="Trebuchet MS"/>
          <w:position w:val="-2"/>
          <w:sz w:val="24"/>
        </w:rPr>
      </w:pPr>
      <w:r>
        <w:rPr>
          <w:sz w:val="24"/>
        </w:rPr>
        <w:t>Sentiment-tagged</w:t>
      </w:r>
      <w:r>
        <w:rPr>
          <w:spacing w:val="-8"/>
          <w:sz w:val="24"/>
        </w:rPr>
        <w:t xml:space="preserve"> </w:t>
      </w:r>
      <w:r>
        <w:rPr>
          <w:sz w:val="24"/>
        </w:rPr>
        <w:t>feedback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stored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SQLite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future</w:t>
      </w:r>
      <w:r>
        <w:rPr>
          <w:spacing w:val="-9"/>
          <w:sz w:val="24"/>
        </w:rPr>
        <w:t xml:space="preserve"> </w:t>
      </w:r>
      <w:r>
        <w:rPr>
          <w:sz w:val="24"/>
        </w:rPr>
        <w:t>audits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reporting.</w:t>
      </w:r>
    </w:p>
    <w:p w14:paraId="0BC6D9E4">
      <w:pPr>
        <w:pStyle w:val="11"/>
        <w:spacing w:after="0" w:line="192" w:lineRule="auto"/>
        <w:jc w:val="left"/>
        <w:rPr>
          <w:rFonts w:ascii="Trebuchet MS" w:hAnsi="Trebuchet MS"/>
          <w:position w:val="-2"/>
          <w:sz w:val="24"/>
        </w:rPr>
        <w:sectPr>
          <w:pgSz w:w="11910" w:h="16840"/>
          <w:pgMar w:top="1020" w:right="992" w:bottom="280" w:left="992" w:header="720" w:footer="720" w:gutter="0"/>
          <w:cols w:space="720" w:num="1"/>
        </w:sectPr>
      </w:pPr>
    </w:p>
    <w:p w14:paraId="70BB6FE4">
      <w:pPr>
        <w:pStyle w:val="3"/>
        <w:numPr>
          <w:ilvl w:val="0"/>
          <w:numId w:val="5"/>
        </w:numPr>
        <w:tabs>
          <w:tab w:val="left" w:pos="861"/>
        </w:tabs>
        <w:spacing w:before="67" w:after="0" w:line="240" w:lineRule="auto"/>
        <w:ind w:left="861" w:right="0" w:hanging="499"/>
        <w:jc w:val="left"/>
        <w:rPr>
          <w:b w:val="0"/>
        </w:rPr>
      </w:pPr>
      <w:bookmarkStart w:id="28" w:name="• Visualization and Dashboard:"/>
      <w:bookmarkEnd w:id="28"/>
      <w:r>
        <w:t>Visualization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Dashboard</w:t>
      </w:r>
      <w:r>
        <w:rPr>
          <w:b w:val="0"/>
          <w:spacing w:val="-2"/>
        </w:rPr>
        <w:t>:</w:t>
      </w:r>
    </w:p>
    <w:p w14:paraId="68D7EFE2">
      <w:pPr>
        <w:pStyle w:val="11"/>
        <w:numPr>
          <w:ilvl w:val="1"/>
          <w:numId w:val="5"/>
        </w:numPr>
        <w:tabs>
          <w:tab w:val="left" w:pos="1581"/>
        </w:tabs>
        <w:spacing w:before="243" w:after="0" w:line="240" w:lineRule="auto"/>
        <w:ind w:left="1581" w:right="0" w:hanging="499"/>
        <w:jc w:val="left"/>
        <w:rPr>
          <w:rFonts w:ascii="Trebuchet MS" w:hAnsi="Trebuchet MS"/>
          <w:position w:val="-2"/>
          <w:sz w:val="24"/>
        </w:rPr>
      </w:pPr>
      <w:r>
        <w:rPr>
          <w:sz w:val="24"/>
        </w:rPr>
        <w:t>Implemented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Chart.js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open-source</w:t>
      </w:r>
      <w:r>
        <w:rPr>
          <w:spacing w:val="-9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charts.</w:t>
      </w:r>
    </w:p>
    <w:p w14:paraId="4C39A88A">
      <w:pPr>
        <w:pStyle w:val="11"/>
        <w:numPr>
          <w:ilvl w:val="1"/>
          <w:numId w:val="5"/>
        </w:numPr>
        <w:tabs>
          <w:tab w:val="left" w:pos="1581"/>
        </w:tabs>
        <w:spacing w:before="172" w:after="0" w:line="240" w:lineRule="auto"/>
        <w:ind w:left="1581" w:right="0" w:hanging="499"/>
        <w:jc w:val="left"/>
        <w:rPr>
          <w:rFonts w:ascii="Trebuchet MS" w:hAnsi="Trebuchet MS"/>
          <w:position w:val="-2"/>
          <w:sz w:val="24"/>
        </w:rPr>
      </w:pPr>
      <w:r>
        <w:rPr>
          <w:sz w:val="24"/>
        </w:rPr>
        <w:t>Admins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view:</w:t>
      </w:r>
    </w:p>
    <w:p w14:paraId="5F379022">
      <w:pPr>
        <w:pStyle w:val="11"/>
        <w:numPr>
          <w:ilvl w:val="2"/>
          <w:numId w:val="5"/>
        </w:numPr>
        <w:tabs>
          <w:tab w:val="left" w:pos="2302"/>
        </w:tabs>
        <w:spacing w:before="173" w:after="0" w:line="240" w:lineRule="auto"/>
        <w:ind w:left="2302" w:right="0" w:hanging="500"/>
        <w:jc w:val="left"/>
        <w:rPr>
          <w:sz w:val="24"/>
        </w:rPr>
      </w:pPr>
      <w:r>
        <w:rPr>
          <w:b/>
          <w:sz w:val="24"/>
        </w:rPr>
        <w:t>Pie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Chart </w:t>
      </w:r>
      <w:r>
        <w:rPr>
          <w:sz w:val="24"/>
        </w:rPr>
        <w:t>representing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sentiment.</w:t>
      </w:r>
    </w:p>
    <w:p w14:paraId="16D180BD">
      <w:pPr>
        <w:pStyle w:val="11"/>
        <w:numPr>
          <w:ilvl w:val="2"/>
          <w:numId w:val="5"/>
        </w:numPr>
        <w:tabs>
          <w:tab w:val="left" w:pos="2302"/>
        </w:tabs>
        <w:spacing w:before="173" w:after="0" w:line="240" w:lineRule="auto"/>
        <w:ind w:left="2302" w:right="0" w:hanging="500"/>
        <w:jc w:val="left"/>
        <w:rPr>
          <w:sz w:val="24"/>
        </w:rPr>
      </w:pPr>
      <w:r>
        <w:rPr>
          <w:sz w:val="24"/>
        </w:rPr>
        <w:t>Historical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trends</w:t>
      </w:r>
      <w:r>
        <w:rPr>
          <w:spacing w:val="-4"/>
          <w:sz w:val="24"/>
        </w:rPr>
        <w:t xml:space="preserve"> </w:t>
      </w:r>
      <w:r>
        <w:rPr>
          <w:sz w:val="24"/>
        </w:rPr>
        <w:t>(extendable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line/bar </w:t>
      </w:r>
      <w:r>
        <w:rPr>
          <w:spacing w:val="-2"/>
          <w:sz w:val="24"/>
        </w:rPr>
        <w:t>charts).</w:t>
      </w:r>
    </w:p>
    <w:p w14:paraId="45C7F02D">
      <w:pPr>
        <w:pStyle w:val="11"/>
        <w:numPr>
          <w:ilvl w:val="1"/>
          <w:numId w:val="5"/>
        </w:numPr>
        <w:tabs>
          <w:tab w:val="left" w:pos="1581"/>
        </w:tabs>
        <w:spacing w:before="238" w:after="0" w:line="216" w:lineRule="auto"/>
        <w:ind w:left="1581" w:right="773" w:hanging="500"/>
        <w:jc w:val="left"/>
        <w:rPr>
          <w:rFonts w:ascii="Trebuchet MS" w:hAnsi="Trebuchet MS"/>
          <w:sz w:val="24"/>
        </w:rPr>
      </w:pPr>
      <w:r>
        <w:rPr>
          <w:position w:val="1"/>
          <w:sz w:val="24"/>
        </w:rPr>
        <w:t>The</w:t>
      </w:r>
      <w:r>
        <w:rPr>
          <w:spacing w:val="-15"/>
          <w:position w:val="1"/>
          <w:sz w:val="24"/>
        </w:rPr>
        <w:t xml:space="preserve"> </w:t>
      </w:r>
      <w:r>
        <w:rPr>
          <w:position w:val="1"/>
          <w:sz w:val="24"/>
        </w:rPr>
        <w:t>dashboard</w:t>
      </w:r>
      <w:r>
        <w:rPr>
          <w:spacing w:val="-7"/>
          <w:position w:val="1"/>
          <w:sz w:val="24"/>
        </w:rPr>
        <w:t xml:space="preserve"> </w:t>
      </w:r>
      <w:r>
        <w:rPr>
          <w:position w:val="1"/>
          <w:sz w:val="24"/>
        </w:rPr>
        <w:t>interface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-12"/>
          <w:position w:val="1"/>
          <w:sz w:val="24"/>
        </w:rPr>
        <w:t xml:space="preserve"> </w:t>
      </w:r>
      <w:r>
        <w:rPr>
          <w:position w:val="1"/>
          <w:sz w:val="24"/>
        </w:rPr>
        <w:t>accessible</w:t>
      </w:r>
      <w:r>
        <w:rPr>
          <w:spacing w:val="-10"/>
          <w:position w:val="1"/>
          <w:sz w:val="24"/>
        </w:rPr>
        <w:t xml:space="preserve"> </w:t>
      </w:r>
      <w:r>
        <w:rPr>
          <w:position w:val="1"/>
          <w:sz w:val="24"/>
        </w:rPr>
        <w:t>at</w:t>
      </w:r>
      <w:r>
        <w:rPr>
          <w:spacing w:val="-5"/>
          <w:position w:val="1"/>
          <w:sz w:val="24"/>
        </w:rPr>
        <w:t xml:space="preserve"> </w:t>
      </w:r>
      <w:r>
        <w:rPr>
          <w:rFonts w:ascii="Courier New" w:hAnsi="Courier New"/>
          <w:position w:val="1"/>
          <w:sz w:val="26"/>
        </w:rPr>
        <w:t>/dashboard</w:t>
      </w:r>
      <w:r>
        <w:rPr>
          <w:rFonts w:ascii="Courier New" w:hAnsi="Courier New"/>
          <w:spacing w:val="-94"/>
          <w:position w:val="1"/>
          <w:sz w:val="26"/>
        </w:rPr>
        <w:t xml:space="preserve"> </w:t>
      </w:r>
      <w:r>
        <w:rPr>
          <w:position w:val="1"/>
          <w:sz w:val="24"/>
        </w:rPr>
        <w:t>for</w:t>
      </w:r>
      <w:r>
        <w:rPr>
          <w:spacing w:val="-8"/>
          <w:position w:val="1"/>
          <w:sz w:val="24"/>
        </w:rPr>
        <w:t xml:space="preserve"> </w:t>
      </w:r>
      <w:r>
        <w:rPr>
          <w:position w:val="1"/>
          <w:sz w:val="24"/>
        </w:rPr>
        <w:t>quick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insights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 xml:space="preserve">into </w:t>
      </w:r>
      <w:r>
        <w:rPr>
          <w:sz w:val="24"/>
        </w:rPr>
        <w:t>public perception.</w:t>
      </w:r>
    </w:p>
    <w:p w14:paraId="51DFD221">
      <w:pPr>
        <w:pStyle w:val="6"/>
        <w:rPr>
          <w:sz w:val="20"/>
        </w:rPr>
      </w:pPr>
    </w:p>
    <w:p w14:paraId="4B16FA2F">
      <w:pPr>
        <w:pStyle w:val="6"/>
        <w:rPr>
          <w:sz w:val="20"/>
        </w:rPr>
      </w:pPr>
    </w:p>
    <w:p w14:paraId="15CC95BF">
      <w:pPr>
        <w:pStyle w:val="6"/>
        <w:spacing w:before="110"/>
        <w:rPr>
          <w:sz w:val="20"/>
        </w:rPr>
      </w:pPr>
    </w:p>
    <w:tbl>
      <w:tblPr>
        <w:tblStyle w:val="5"/>
        <w:tblW w:w="0" w:type="auto"/>
        <w:tblInd w:w="151" w:type="dxa"/>
        <w:tblBorders>
          <w:top w:val="single" w:color="A6A6A6" w:sz="4" w:space="0"/>
          <w:left w:val="single" w:color="A6A6A6" w:sz="4" w:space="0"/>
          <w:bottom w:val="single" w:color="A6A6A6" w:sz="4" w:space="0"/>
          <w:right w:val="single" w:color="A6A6A6" w:sz="4" w:space="0"/>
          <w:insideH w:val="single" w:color="A6A6A6" w:sz="4" w:space="0"/>
          <w:insideV w:val="single" w:color="A6A6A6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98"/>
        <w:gridCol w:w="3193"/>
        <w:gridCol w:w="4946"/>
      </w:tblGrid>
      <w:tr w14:paraId="7F9BCB7F"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4" w:hRule="atLeast"/>
        </w:trPr>
        <w:tc>
          <w:tcPr>
            <w:tcW w:w="1498" w:type="dxa"/>
          </w:tcPr>
          <w:p w14:paraId="6BF90C90">
            <w:pPr>
              <w:pStyle w:val="12"/>
              <w:spacing w:before="150"/>
              <w:ind w:left="44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Layer</w:t>
            </w:r>
          </w:p>
        </w:tc>
        <w:tc>
          <w:tcPr>
            <w:tcW w:w="3193" w:type="dxa"/>
          </w:tcPr>
          <w:p w14:paraId="329D9461">
            <w:pPr>
              <w:pStyle w:val="12"/>
              <w:spacing w:before="150"/>
              <w:ind w:left="101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Technology</w:t>
            </w:r>
          </w:p>
        </w:tc>
        <w:tc>
          <w:tcPr>
            <w:tcW w:w="4946" w:type="dxa"/>
          </w:tcPr>
          <w:p w14:paraId="4D5E7ACD">
            <w:pPr>
              <w:pStyle w:val="12"/>
              <w:spacing w:before="150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Purpose</w:t>
            </w:r>
          </w:p>
        </w:tc>
      </w:tr>
      <w:tr w14:paraId="1FD39941"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7" w:hRule="atLeast"/>
        </w:trPr>
        <w:tc>
          <w:tcPr>
            <w:tcW w:w="1498" w:type="dxa"/>
            <w:shd w:val="clear" w:color="auto" w:fill="F5F5F5"/>
          </w:tcPr>
          <w:p w14:paraId="5E149F9A">
            <w:pPr>
              <w:pStyle w:val="12"/>
              <w:spacing w:before="28"/>
              <w:ind w:left="0"/>
              <w:rPr>
                <w:sz w:val="24"/>
              </w:rPr>
            </w:pPr>
          </w:p>
          <w:p w14:paraId="3D2CA34C">
            <w:pPr>
              <w:pStyle w:val="12"/>
              <w:rPr>
                <w:sz w:val="24"/>
              </w:rPr>
            </w:pPr>
            <w:r>
              <w:rPr>
                <w:spacing w:val="-2"/>
                <w:sz w:val="24"/>
              </w:rPr>
              <w:t>Frontend</w:t>
            </w:r>
          </w:p>
        </w:tc>
        <w:tc>
          <w:tcPr>
            <w:tcW w:w="3193" w:type="dxa"/>
            <w:shd w:val="clear" w:color="auto" w:fill="F5F5F5"/>
          </w:tcPr>
          <w:p w14:paraId="158F25C6">
            <w:pPr>
              <w:pStyle w:val="12"/>
              <w:spacing w:before="28"/>
              <w:ind w:left="0"/>
              <w:rPr>
                <w:sz w:val="24"/>
              </w:rPr>
            </w:pPr>
          </w:p>
          <w:p w14:paraId="7652A2C7">
            <w:pPr>
              <w:pStyle w:val="12"/>
              <w:rPr>
                <w:sz w:val="24"/>
              </w:rPr>
            </w:pPr>
            <w:r>
              <w:rPr>
                <w:sz w:val="24"/>
              </w:rPr>
              <w:t>HTML,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CSS,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JavaScript</w:t>
            </w:r>
          </w:p>
        </w:tc>
        <w:tc>
          <w:tcPr>
            <w:tcW w:w="4946" w:type="dxa"/>
            <w:shd w:val="clear" w:color="auto" w:fill="F5F5F5"/>
          </w:tcPr>
          <w:p w14:paraId="640A7DFE">
            <w:pPr>
              <w:pStyle w:val="12"/>
              <w:spacing w:before="28"/>
              <w:ind w:left="0"/>
              <w:rPr>
                <w:sz w:val="24"/>
              </w:rPr>
            </w:pPr>
          </w:p>
          <w:p w14:paraId="243A25F3">
            <w:pPr>
              <w:pStyle w:val="12"/>
              <w:ind w:left="4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feedback </w:t>
            </w:r>
            <w:r>
              <w:rPr>
                <w:spacing w:val="-4"/>
                <w:sz w:val="24"/>
              </w:rPr>
              <w:t>form</w:t>
            </w:r>
          </w:p>
        </w:tc>
      </w:tr>
      <w:tr w14:paraId="5E05DBC2"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 w:hRule="atLeast"/>
        </w:trPr>
        <w:tc>
          <w:tcPr>
            <w:tcW w:w="1498" w:type="dxa"/>
          </w:tcPr>
          <w:p w14:paraId="1622D243">
            <w:pPr>
              <w:pStyle w:val="12"/>
              <w:spacing w:before="145"/>
              <w:rPr>
                <w:sz w:val="24"/>
              </w:rPr>
            </w:pPr>
            <w:r>
              <w:rPr>
                <w:spacing w:val="-2"/>
                <w:sz w:val="24"/>
              </w:rPr>
              <w:t>Backend</w:t>
            </w:r>
          </w:p>
        </w:tc>
        <w:tc>
          <w:tcPr>
            <w:tcW w:w="3193" w:type="dxa"/>
          </w:tcPr>
          <w:p w14:paraId="415341CC">
            <w:pPr>
              <w:pStyle w:val="12"/>
              <w:spacing w:before="145"/>
              <w:rPr>
                <w:sz w:val="24"/>
              </w:rPr>
            </w:pPr>
            <w:r>
              <w:rPr>
                <w:sz w:val="24"/>
              </w:rPr>
              <w:t>Flask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(Python)</w:t>
            </w:r>
          </w:p>
        </w:tc>
        <w:tc>
          <w:tcPr>
            <w:tcW w:w="4946" w:type="dxa"/>
          </w:tcPr>
          <w:p w14:paraId="186204C6">
            <w:pPr>
              <w:pStyle w:val="12"/>
              <w:spacing w:before="145"/>
              <w:ind w:left="48"/>
              <w:rPr>
                <w:sz w:val="24"/>
              </w:rPr>
            </w:pPr>
            <w:r>
              <w:rPr>
                <w:sz w:val="24"/>
              </w:rPr>
              <w:t>API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routes,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logic,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processing</w:t>
            </w:r>
          </w:p>
        </w:tc>
      </w:tr>
      <w:tr w14:paraId="359E31B3"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7" w:hRule="atLeast"/>
        </w:trPr>
        <w:tc>
          <w:tcPr>
            <w:tcW w:w="1498" w:type="dxa"/>
            <w:shd w:val="clear" w:color="auto" w:fill="F5F5F5"/>
          </w:tcPr>
          <w:p w14:paraId="48492A8A">
            <w:pPr>
              <w:pStyle w:val="12"/>
              <w:spacing w:before="32"/>
              <w:ind w:left="0"/>
              <w:rPr>
                <w:sz w:val="24"/>
              </w:rPr>
            </w:pPr>
          </w:p>
          <w:p w14:paraId="55A7F4DD">
            <w:pPr>
              <w:pStyle w:val="12"/>
              <w:spacing w:before="1"/>
              <w:rPr>
                <w:sz w:val="24"/>
              </w:rPr>
            </w:pPr>
            <w:r>
              <w:rPr>
                <w:sz w:val="24"/>
              </w:rPr>
              <w:t>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NLP</w:t>
            </w:r>
          </w:p>
        </w:tc>
        <w:tc>
          <w:tcPr>
            <w:tcW w:w="3193" w:type="dxa"/>
            <w:shd w:val="clear" w:color="auto" w:fill="F5F5F5"/>
          </w:tcPr>
          <w:p w14:paraId="1EC39151">
            <w:pPr>
              <w:pStyle w:val="12"/>
              <w:spacing w:before="32"/>
              <w:ind w:left="0"/>
              <w:rPr>
                <w:sz w:val="24"/>
              </w:rPr>
            </w:pPr>
          </w:p>
          <w:p w14:paraId="3C9EB8F9">
            <w:pPr>
              <w:pStyle w:val="12"/>
              <w:spacing w:before="1"/>
              <w:rPr>
                <w:sz w:val="24"/>
              </w:rPr>
            </w:pPr>
            <w:r>
              <w:rPr>
                <w:sz w:val="24"/>
              </w:rPr>
              <w:t>granite_generate(),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TextBlob</w:t>
            </w:r>
          </w:p>
        </w:tc>
        <w:tc>
          <w:tcPr>
            <w:tcW w:w="4946" w:type="dxa"/>
            <w:shd w:val="clear" w:color="auto" w:fill="F5F5F5"/>
          </w:tcPr>
          <w:p w14:paraId="2A847ACD">
            <w:pPr>
              <w:pStyle w:val="12"/>
              <w:spacing w:before="32"/>
              <w:ind w:left="0"/>
              <w:rPr>
                <w:sz w:val="24"/>
              </w:rPr>
            </w:pPr>
          </w:p>
          <w:p w14:paraId="3117FE82">
            <w:pPr>
              <w:pStyle w:val="12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Rule-based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responses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sentiment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analysis</w:t>
            </w:r>
          </w:p>
        </w:tc>
      </w:tr>
      <w:tr w14:paraId="2BE961F6"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1" w:hRule="atLeast"/>
        </w:trPr>
        <w:tc>
          <w:tcPr>
            <w:tcW w:w="1498" w:type="dxa"/>
          </w:tcPr>
          <w:p w14:paraId="47FD5E71">
            <w:pPr>
              <w:pStyle w:val="12"/>
              <w:spacing w:before="32"/>
              <w:ind w:left="0"/>
              <w:rPr>
                <w:sz w:val="24"/>
              </w:rPr>
            </w:pPr>
          </w:p>
          <w:p w14:paraId="43F5158B">
            <w:pPr>
              <w:pStyle w:val="12"/>
              <w:rPr>
                <w:sz w:val="24"/>
              </w:rPr>
            </w:pPr>
            <w:r>
              <w:rPr>
                <w:spacing w:val="-2"/>
                <w:sz w:val="24"/>
              </w:rPr>
              <w:t>Visualization</w:t>
            </w:r>
          </w:p>
        </w:tc>
        <w:tc>
          <w:tcPr>
            <w:tcW w:w="3193" w:type="dxa"/>
          </w:tcPr>
          <w:p w14:paraId="2343755B">
            <w:pPr>
              <w:pStyle w:val="12"/>
              <w:spacing w:before="32"/>
              <w:ind w:left="0"/>
              <w:rPr>
                <w:sz w:val="24"/>
              </w:rPr>
            </w:pPr>
          </w:p>
          <w:p w14:paraId="5DF32C0B">
            <w:pPr>
              <w:pStyle w:val="12"/>
              <w:rPr>
                <w:sz w:val="24"/>
              </w:rPr>
            </w:pPr>
            <w:r>
              <w:rPr>
                <w:spacing w:val="-2"/>
                <w:sz w:val="24"/>
              </w:rPr>
              <w:t>Chart.js</w:t>
            </w:r>
          </w:p>
        </w:tc>
        <w:tc>
          <w:tcPr>
            <w:tcW w:w="4946" w:type="dxa"/>
          </w:tcPr>
          <w:p w14:paraId="58E6F1B4">
            <w:pPr>
              <w:pStyle w:val="12"/>
              <w:spacing w:before="32"/>
              <w:ind w:left="0"/>
              <w:rPr>
                <w:sz w:val="24"/>
              </w:rPr>
            </w:pPr>
          </w:p>
          <w:p w14:paraId="1A1F78D1">
            <w:pPr>
              <w:pStyle w:val="12"/>
              <w:ind w:left="48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dashboard 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sentiment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analytics</w:t>
            </w:r>
          </w:p>
        </w:tc>
      </w:tr>
      <w:tr w14:paraId="4FB81B9F">
        <w:tblPrEx>
          <w:tblBorders>
            <w:top w:val="single" w:color="A6A6A6" w:sz="4" w:space="0"/>
            <w:left w:val="single" w:color="A6A6A6" w:sz="4" w:space="0"/>
            <w:bottom w:val="single" w:color="A6A6A6" w:sz="4" w:space="0"/>
            <w:right w:val="single" w:color="A6A6A6" w:sz="4" w:space="0"/>
            <w:insideH w:val="single" w:color="A6A6A6" w:sz="4" w:space="0"/>
            <w:insideV w:val="single" w:color="A6A6A6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 w:hRule="atLeast"/>
        </w:trPr>
        <w:tc>
          <w:tcPr>
            <w:tcW w:w="1498" w:type="dxa"/>
            <w:shd w:val="clear" w:color="auto" w:fill="F5F5F5"/>
          </w:tcPr>
          <w:p w14:paraId="77513AB6">
            <w:pPr>
              <w:pStyle w:val="12"/>
              <w:spacing w:before="145"/>
              <w:rPr>
                <w:sz w:val="24"/>
              </w:rPr>
            </w:pPr>
            <w:r>
              <w:rPr>
                <w:spacing w:val="-2"/>
                <w:sz w:val="24"/>
              </w:rPr>
              <w:t>Database</w:t>
            </w:r>
          </w:p>
        </w:tc>
        <w:tc>
          <w:tcPr>
            <w:tcW w:w="3193" w:type="dxa"/>
            <w:shd w:val="clear" w:color="auto" w:fill="F5F5F5"/>
          </w:tcPr>
          <w:p w14:paraId="4234806B">
            <w:pPr>
              <w:pStyle w:val="12"/>
              <w:spacing w:before="145"/>
              <w:rPr>
                <w:sz w:val="24"/>
              </w:rPr>
            </w:pPr>
            <w:r>
              <w:rPr>
                <w:spacing w:val="-2"/>
                <w:sz w:val="24"/>
              </w:rPr>
              <w:t>SQLite</w:t>
            </w:r>
          </w:p>
        </w:tc>
        <w:tc>
          <w:tcPr>
            <w:tcW w:w="4946" w:type="dxa"/>
            <w:shd w:val="clear" w:color="auto" w:fill="F5F5F5"/>
          </w:tcPr>
          <w:p w14:paraId="5DD4B9DE">
            <w:pPr>
              <w:pStyle w:val="12"/>
              <w:spacing w:before="145"/>
              <w:ind w:left="48"/>
              <w:rPr>
                <w:sz w:val="24"/>
              </w:rPr>
            </w:pPr>
            <w:r>
              <w:rPr>
                <w:sz w:val="24"/>
              </w:rPr>
              <w:t>Local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chat logs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feedback</w:t>
            </w:r>
          </w:p>
        </w:tc>
      </w:tr>
    </w:tbl>
    <w:p w14:paraId="0712FAC2">
      <w:pPr>
        <w:pStyle w:val="6"/>
        <w:spacing w:before="403"/>
        <w:rPr>
          <w:sz w:val="36"/>
        </w:rPr>
      </w:pPr>
    </w:p>
    <w:p w14:paraId="582CF34F">
      <w:pPr>
        <w:pStyle w:val="2"/>
        <w:numPr>
          <w:ilvl w:val="0"/>
          <w:numId w:val="2"/>
        </w:numPr>
        <w:tabs>
          <w:tab w:val="left" w:pos="495"/>
        </w:tabs>
        <w:spacing w:before="1" w:after="0" w:line="240" w:lineRule="auto"/>
        <w:ind w:left="495" w:right="0" w:hanging="354"/>
        <w:jc w:val="left"/>
      </w:pPr>
      <w:bookmarkStart w:id="29" w:name="9. Testing"/>
      <w:bookmarkEnd w:id="29"/>
      <w:r>
        <w:rPr>
          <w:spacing w:val="-2"/>
        </w:rPr>
        <w:t>Testing</w:t>
      </w:r>
    </w:p>
    <w:p w14:paraId="745CEFE6">
      <w:pPr>
        <w:pStyle w:val="6"/>
        <w:spacing w:before="303" w:line="242" w:lineRule="auto"/>
        <w:ind w:left="141" w:right="254"/>
      </w:pPr>
      <w:r>
        <w:t>Testing</w:t>
      </w:r>
      <w:r>
        <w:rPr>
          <w:spacing w:val="-7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critical</w:t>
      </w:r>
      <w:r>
        <w:rPr>
          <w:spacing w:val="-15"/>
        </w:rPr>
        <w:t xml:space="preserve"> </w:t>
      </w:r>
      <w:r>
        <w:t>phase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validating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accuracy,</w:t>
      </w:r>
      <w:r>
        <w:rPr>
          <w:spacing w:val="-1"/>
        </w:rPr>
        <w:t xml:space="preserve"> </w:t>
      </w:r>
      <w:r>
        <w:t>functionality,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robustness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b/>
        </w:rPr>
        <w:t>Citizen AI</w:t>
      </w:r>
      <w:r>
        <w:rPr>
          <w:b/>
          <w:spacing w:val="-10"/>
        </w:rPr>
        <w:t xml:space="preserve"> </w:t>
      </w:r>
      <w:r>
        <w:t>platform.</w:t>
      </w:r>
      <w:r>
        <w:rPr>
          <w:spacing w:val="-11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combination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rPr>
          <w:b/>
        </w:rPr>
        <w:t>unit</w:t>
      </w:r>
      <w:r>
        <w:rPr>
          <w:b/>
          <w:spacing w:val="-3"/>
        </w:rPr>
        <w:t xml:space="preserve"> </w:t>
      </w:r>
      <w:r>
        <w:rPr>
          <w:b/>
        </w:rPr>
        <w:t>testing</w:t>
      </w:r>
      <w:r>
        <w:t>,</w:t>
      </w:r>
      <w:r>
        <w:rPr>
          <w:spacing w:val="-3"/>
        </w:rPr>
        <w:t xml:space="preserve"> </w:t>
      </w:r>
      <w:r>
        <w:rPr>
          <w:b/>
        </w:rPr>
        <w:t>manual</w:t>
      </w:r>
      <w:r>
        <w:rPr>
          <w:b/>
          <w:spacing w:val="-10"/>
        </w:rPr>
        <w:t xml:space="preserve"> </w:t>
      </w:r>
      <w:r>
        <w:rPr>
          <w:b/>
        </w:rPr>
        <w:t>testing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b/>
        </w:rPr>
        <w:t>end-to-end</w:t>
      </w:r>
      <w:r>
        <w:rPr>
          <w:b/>
          <w:spacing w:val="-5"/>
        </w:rPr>
        <w:t xml:space="preserve"> </w:t>
      </w:r>
      <w:r>
        <w:rPr>
          <w:b/>
        </w:rPr>
        <w:t>validation</w:t>
      </w:r>
      <w:r>
        <w:rPr>
          <w:b/>
          <w:spacing w:val="-4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used to ensure the system performed as expected across different modules — including the chatbot, sentiment analysis, database storage, and dashboard rendering.</w:t>
      </w:r>
    </w:p>
    <w:p w14:paraId="21520A29">
      <w:pPr>
        <w:pStyle w:val="6"/>
        <w:spacing w:before="246"/>
      </w:pPr>
    </w:p>
    <w:p w14:paraId="230B7ED6">
      <w:pPr>
        <w:pStyle w:val="3"/>
        <w:numPr>
          <w:ilvl w:val="1"/>
          <w:numId w:val="2"/>
        </w:numPr>
        <w:tabs>
          <w:tab w:val="left" w:pos="496"/>
        </w:tabs>
        <w:spacing w:before="0" w:after="0" w:line="240" w:lineRule="auto"/>
        <w:ind w:left="496" w:right="0" w:hanging="355"/>
        <w:jc w:val="left"/>
      </w:pPr>
      <w:bookmarkStart w:id="30" w:name="9.1 Testing Approach"/>
      <w:bookmarkEnd w:id="30"/>
      <w:r>
        <w:rPr>
          <w:spacing w:val="-5"/>
        </w:rPr>
        <w:t xml:space="preserve">Testing </w:t>
      </w:r>
      <w:r>
        <w:rPr>
          <w:spacing w:val="-2"/>
        </w:rPr>
        <w:t>Approach</w:t>
      </w:r>
    </w:p>
    <w:p w14:paraId="4A0BBA12">
      <w:pPr>
        <w:pStyle w:val="6"/>
        <w:spacing w:before="76"/>
        <w:rPr>
          <w:b/>
        </w:rPr>
      </w:pPr>
    </w:p>
    <w:p w14:paraId="22384265">
      <w:pPr>
        <w:pStyle w:val="11"/>
        <w:numPr>
          <w:ilvl w:val="2"/>
          <w:numId w:val="2"/>
        </w:numPr>
        <w:tabs>
          <w:tab w:val="left" w:pos="861"/>
        </w:tabs>
        <w:spacing w:before="0" w:after="0" w:line="235" w:lineRule="auto"/>
        <w:ind w:left="861" w:right="422" w:hanging="500"/>
        <w:jc w:val="left"/>
        <w:rPr>
          <w:position w:val="2"/>
          <w:sz w:val="24"/>
        </w:rPr>
      </w:pPr>
      <w:r>
        <w:rPr>
          <w:b/>
          <w:sz w:val="24"/>
        </w:rPr>
        <w:t xml:space="preserve">Unit Testing: </w:t>
      </w:r>
      <w:r>
        <w:rPr>
          <w:sz w:val="24"/>
        </w:rPr>
        <w:t xml:space="preserve">Functions such as </w:t>
      </w:r>
      <w:r>
        <w:rPr>
          <w:rFonts w:ascii="Courier New" w:hAnsi="Courier New"/>
          <w:sz w:val="26"/>
        </w:rPr>
        <w:t>analyze_sentiment()</w:t>
      </w:r>
      <w:r>
        <w:rPr>
          <w:rFonts w:ascii="Courier New" w:hAnsi="Courier New"/>
          <w:spacing w:val="-45"/>
          <w:sz w:val="26"/>
        </w:rPr>
        <w:t xml:space="preserve"> </w:t>
      </w:r>
      <w:r>
        <w:rPr>
          <w:sz w:val="24"/>
        </w:rPr>
        <w:t xml:space="preserve">and </w:t>
      </w:r>
      <w:r>
        <w:rPr>
          <w:rFonts w:ascii="Courier New" w:hAnsi="Courier New"/>
          <w:sz w:val="26"/>
        </w:rPr>
        <w:t>granite_generate()</w:t>
      </w:r>
      <w:r>
        <w:rPr>
          <w:rFonts w:ascii="Courier New" w:hAnsi="Courier New"/>
          <w:spacing w:val="-94"/>
          <w:sz w:val="26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rFonts w:ascii="Courier New" w:hAnsi="Courier New"/>
          <w:sz w:val="26"/>
        </w:rPr>
        <w:t>utils.py</w:t>
      </w:r>
      <w:r>
        <w:rPr>
          <w:rFonts w:ascii="Courier New" w:hAnsi="Courier New"/>
          <w:spacing w:val="-95"/>
          <w:sz w:val="26"/>
        </w:rPr>
        <w:t xml:space="preserve"> </w:t>
      </w:r>
      <w:r>
        <w:rPr>
          <w:sz w:val="24"/>
        </w:rPr>
        <w:t>were</w:t>
      </w:r>
      <w:r>
        <w:rPr>
          <w:spacing w:val="-15"/>
          <w:sz w:val="24"/>
        </w:rPr>
        <w:t xml:space="preserve"> </w:t>
      </w:r>
      <w:r>
        <w:rPr>
          <w:sz w:val="24"/>
        </w:rPr>
        <w:t>tested</w:t>
      </w:r>
      <w:r>
        <w:rPr>
          <w:spacing w:val="-10"/>
          <w:sz w:val="24"/>
        </w:rPr>
        <w:t xml:space="preserve"> </w:t>
      </w:r>
      <w:r>
        <w:rPr>
          <w:sz w:val="24"/>
        </w:rPr>
        <w:t>independently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verify</w:t>
      </w:r>
      <w:r>
        <w:rPr>
          <w:spacing w:val="-15"/>
          <w:sz w:val="24"/>
        </w:rPr>
        <w:t xml:space="preserve"> </w:t>
      </w:r>
      <w:r>
        <w:rPr>
          <w:sz w:val="24"/>
        </w:rPr>
        <w:t>accurate classification and appropriate response selection.</w:t>
      </w:r>
    </w:p>
    <w:p w14:paraId="00CF1EC1">
      <w:pPr>
        <w:pStyle w:val="11"/>
        <w:numPr>
          <w:ilvl w:val="2"/>
          <w:numId w:val="2"/>
        </w:numPr>
        <w:tabs>
          <w:tab w:val="left" w:pos="861"/>
        </w:tabs>
        <w:spacing w:before="252" w:after="0" w:line="242" w:lineRule="auto"/>
        <w:ind w:left="861" w:right="333" w:hanging="500"/>
        <w:jc w:val="left"/>
        <w:rPr>
          <w:sz w:val="24"/>
        </w:rPr>
      </w:pPr>
      <w:r>
        <w:rPr>
          <w:b/>
          <w:sz w:val="24"/>
        </w:rPr>
        <w:t xml:space="preserve">Manual Testing: </w:t>
      </w:r>
      <w:r>
        <w:rPr>
          <w:sz w:val="24"/>
        </w:rPr>
        <w:t>The web interface, backend endpoints, and database integration were tested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interacting</w:t>
      </w:r>
      <w:r>
        <w:rPr>
          <w:spacing w:val="-5"/>
          <w:sz w:val="24"/>
        </w:rPr>
        <w:t xml:space="preserve"> </w:t>
      </w:r>
      <w:r>
        <w:rPr>
          <w:sz w:val="24"/>
        </w:rPr>
        <w:t>directly</w:t>
      </w:r>
      <w:r>
        <w:rPr>
          <w:spacing w:val="-9"/>
          <w:sz w:val="24"/>
        </w:rPr>
        <w:t xml:space="preserve"> </w:t>
      </w:r>
      <w:r>
        <w:rPr>
          <w:sz w:val="24"/>
        </w:rPr>
        <w:t>through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browser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observing</w:t>
      </w:r>
      <w:r>
        <w:rPr>
          <w:spacing w:val="-5"/>
          <w:sz w:val="24"/>
        </w:rPr>
        <w:t xml:space="preserve"> </w:t>
      </w:r>
      <w:r>
        <w:rPr>
          <w:sz w:val="24"/>
        </w:rPr>
        <w:t>real-time</w:t>
      </w:r>
      <w:r>
        <w:rPr>
          <w:spacing w:val="-6"/>
          <w:sz w:val="24"/>
        </w:rPr>
        <w:t xml:space="preserve"> </w:t>
      </w:r>
      <w:r>
        <w:rPr>
          <w:sz w:val="24"/>
        </w:rPr>
        <w:t>outputs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logs.</w:t>
      </w:r>
    </w:p>
    <w:p w14:paraId="6734675F">
      <w:pPr>
        <w:pStyle w:val="11"/>
        <w:spacing w:after="0" w:line="242" w:lineRule="auto"/>
        <w:jc w:val="left"/>
        <w:rPr>
          <w:sz w:val="24"/>
        </w:rPr>
        <w:sectPr>
          <w:pgSz w:w="11910" w:h="16840"/>
          <w:pgMar w:top="1020" w:right="992" w:bottom="280" w:left="992" w:header="720" w:footer="720" w:gutter="0"/>
          <w:cols w:space="720" w:num="1"/>
        </w:sectPr>
      </w:pPr>
    </w:p>
    <w:p w14:paraId="01BC6493">
      <w:pPr>
        <w:pStyle w:val="11"/>
        <w:numPr>
          <w:ilvl w:val="2"/>
          <w:numId w:val="2"/>
        </w:numPr>
        <w:tabs>
          <w:tab w:val="left" w:pos="861"/>
        </w:tabs>
        <w:spacing w:before="95" w:after="0" w:line="218" w:lineRule="auto"/>
        <w:ind w:left="861" w:right="551" w:hanging="500"/>
        <w:jc w:val="left"/>
        <w:rPr>
          <w:position w:val="2"/>
          <w:sz w:val="24"/>
        </w:rPr>
      </w:pPr>
      <w:r>
        <w:rPr>
          <w:b/>
          <w:sz w:val="24"/>
        </w:rPr>
        <w:t>Integration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Testing: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-16"/>
          <w:sz w:val="24"/>
        </w:rPr>
        <w:t xml:space="preserve"> </w:t>
      </w:r>
      <w:r>
        <w:rPr>
          <w:sz w:val="24"/>
        </w:rPr>
        <w:t>routes</w:t>
      </w:r>
      <w:r>
        <w:rPr>
          <w:spacing w:val="-15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6"/>
        </w:rPr>
        <w:t>/chat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rFonts w:ascii="Courier New" w:hAnsi="Courier New"/>
          <w:sz w:val="26"/>
        </w:rPr>
        <w:t>/feedback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rFonts w:ascii="Courier New" w:hAnsi="Courier New"/>
          <w:sz w:val="26"/>
        </w:rPr>
        <w:t>/dashboard-data</w:t>
      </w:r>
      <w:r>
        <w:rPr>
          <w:sz w:val="24"/>
        </w:rPr>
        <w:t>)</w:t>
      </w:r>
      <w:r>
        <w:rPr>
          <w:spacing w:val="-15"/>
          <w:sz w:val="24"/>
        </w:rPr>
        <w:t xml:space="preserve"> </w:t>
      </w:r>
      <w:r>
        <w:rPr>
          <w:sz w:val="24"/>
        </w:rPr>
        <w:t>were tested to confirm smooth coordination between frontend inputs and backend logic.</w:t>
      </w:r>
    </w:p>
    <w:p w14:paraId="5DDCA65D">
      <w:pPr>
        <w:pStyle w:val="6"/>
        <w:spacing w:before="253"/>
      </w:pPr>
    </w:p>
    <w:p w14:paraId="7F284A6F">
      <w:pPr>
        <w:pStyle w:val="3"/>
        <w:numPr>
          <w:ilvl w:val="1"/>
          <w:numId w:val="2"/>
        </w:numPr>
        <w:tabs>
          <w:tab w:val="left" w:pos="496"/>
        </w:tabs>
        <w:spacing w:before="0" w:after="0" w:line="240" w:lineRule="auto"/>
        <w:ind w:left="496" w:right="0" w:hanging="355"/>
        <w:jc w:val="left"/>
      </w:pPr>
      <w:bookmarkStart w:id="31" w:name="9.2 Validated Test Cases"/>
      <w:bookmarkEnd w:id="31"/>
      <w:r>
        <w:rPr>
          <w:spacing w:val="-4"/>
        </w:rPr>
        <w:t>Validated</w:t>
      </w:r>
      <w:r>
        <w:rPr>
          <w:spacing w:val="-9"/>
        </w:rPr>
        <w:t xml:space="preserve"> </w:t>
      </w:r>
      <w:r>
        <w:rPr>
          <w:spacing w:val="-4"/>
        </w:rPr>
        <w:t>Test</w:t>
      </w:r>
      <w:r>
        <w:rPr>
          <w:spacing w:val="4"/>
        </w:rPr>
        <w:t xml:space="preserve"> </w:t>
      </w:r>
      <w:r>
        <w:rPr>
          <w:spacing w:val="-4"/>
        </w:rPr>
        <w:t>Cases</w:t>
      </w:r>
    </w:p>
    <w:p w14:paraId="61132015">
      <w:pPr>
        <w:pStyle w:val="6"/>
        <w:spacing w:before="117"/>
        <w:rPr>
          <w:b/>
          <w:sz w:val="20"/>
        </w:rPr>
      </w:pPr>
    </w:p>
    <w:tbl>
      <w:tblPr>
        <w:tblStyle w:val="5"/>
        <w:tblW w:w="0" w:type="auto"/>
        <w:tblInd w:w="146" w:type="dxa"/>
        <w:tblBorders>
          <w:top w:val="single" w:color="BEBEBE" w:sz="2" w:space="0"/>
          <w:left w:val="single" w:color="BEBEBE" w:sz="2" w:space="0"/>
          <w:bottom w:val="single" w:color="BEBEBE" w:sz="2" w:space="0"/>
          <w:right w:val="single" w:color="BEBEBE" w:sz="2" w:space="0"/>
          <w:insideH w:val="single" w:color="BEBEBE" w:sz="2" w:space="0"/>
          <w:insideV w:val="single" w:color="BEBEBE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0"/>
        <w:gridCol w:w="4681"/>
        <w:gridCol w:w="3582"/>
        <w:gridCol w:w="708"/>
      </w:tblGrid>
      <w:tr w14:paraId="7408452C">
        <w:tblPrEx>
          <w:tblBorders>
            <w:top w:val="single" w:color="BEBEBE" w:sz="2" w:space="0"/>
            <w:left w:val="single" w:color="BEBEBE" w:sz="2" w:space="0"/>
            <w:bottom w:val="single" w:color="BEBEBE" w:sz="2" w:space="0"/>
            <w:right w:val="single" w:color="BEBEBE" w:sz="2" w:space="0"/>
            <w:insideH w:val="single" w:color="BEBEBE" w:sz="2" w:space="0"/>
            <w:insideV w:val="single" w:color="BEBEBE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4" w:hRule="atLeast"/>
        </w:trPr>
        <w:tc>
          <w:tcPr>
            <w:tcW w:w="660" w:type="dxa"/>
            <w:tcBorders>
              <w:bottom w:val="single" w:color="A6A6A6" w:sz="4" w:space="0"/>
              <w:right w:val="single" w:color="A6A6A6" w:sz="4" w:space="0"/>
            </w:tcBorders>
          </w:tcPr>
          <w:p w14:paraId="57FC6033">
            <w:pPr>
              <w:pStyle w:val="12"/>
              <w:spacing w:before="16" w:line="247" w:lineRule="auto"/>
              <w:ind w:left="199" w:right="117" w:hanging="7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Test </w:t>
            </w:r>
            <w:r>
              <w:rPr>
                <w:b/>
                <w:spacing w:val="-6"/>
                <w:sz w:val="24"/>
              </w:rPr>
              <w:t>ID</w:t>
            </w:r>
          </w:p>
        </w:tc>
        <w:tc>
          <w:tcPr>
            <w:tcW w:w="4681" w:type="dxa"/>
            <w:tcBorders>
              <w:left w:val="single" w:color="A6A6A6" w:sz="4" w:space="0"/>
              <w:bottom w:val="single" w:color="A6A6A6" w:sz="4" w:space="0"/>
              <w:right w:val="single" w:color="A6A6A6" w:sz="4" w:space="0"/>
            </w:tcBorders>
          </w:tcPr>
          <w:p w14:paraId="60CCE8F6">
            <w:pPr>
              <w:pStyle w:val="12"/>
              <w:spacing w:before="155"/>
              <w:ind w:left="123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Test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Case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Description</w:t>
            </w:r>
          </w:p>
        </w:tc>
        <w:tc>
          <w:tcPr>
            <w:tcW w:w="3582" w:type="dxa"/>
            <w:tcBorders>
              <w:left w:val="single" w:color="A6A6A6" w:sz="4" w:space="0"/>
              <w:bottom w:val="single" w:color="A6A6A6" w:sz="4" w:space="0"/>
              <w:right w:val="single" w:color="A6A6A6" w:sz="4" w:space="0"/>
            </w:tcBorders>
          </w:tcPr>
          <w:p w14:paraId="51D05D55">
            <w:pPr>
              <w:pStyle w:val="12"/>
              <w:spacing w:before="155"/>
              <w:ind w:left="963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Result</w:t>
            </w:r>
          </w:p>
        </w:tc>
        <w:tc>
          <w:tcPr>
            <w:tcW w:w="708" w:type="dxa"/>
            <w:tcBorders>
              <w:left w:val="single" w:color="A6A6A6" w:sz="4" w:space="0"/>
              <w:bottom w:val="single" w:color="A6A6A6" w:sz="4" w:space="0"/>
            </w:tcBorders>
          </w:tcPr>
          <w:p w14:paraId="035DC4C2">
            <w:pPr>
              <w:pStyle w:val="12"/>
              <w:spacing w:before="16" w:line="247" w:lineRule="auto"/>
              <w:ind w:left="311" w:right="71" w:hanging="226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Statu </w:t>
            </w:r>
            <w:r>
              <w:rPr>
                <w:b/>
                <w:spacing w:val="-10"/>
                <w:sz w:val="24"/>
              </w:rPr>
              <w:t>s</w:t>
            </w:r>
          </w:p>
        </w:tc>
      </w:tr>
      <w:tr w14:paraId="0567270F">
        <w:tblPrEx>
          <w:tblBorders>
            <w:top w:val="single" w:color="BEBEBE" w:sz="2" w:space="0"/>
            <w:left w:val="single" w:color="BEBEBE" w:sz="2" w:space="0"/>
            <w:bottom w:val="single" w:color="BEBEBE" w:sz="2" w:space="0"/>
            <w:right w:val="single" w:color="BEBEBE" w:sz="2" w:space="0"/>
            <w:insideH w:val="single" w:color="BEBEBE" w:sz="2" w:space="0"/>
            <w:insideV w:val="single" w:color="BEBEBE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660" w:type="dxa"/>
            <w:tcBorders>
              <w:top w:val="single" w:color="A6A6A6" w:sz="4" w:space="0"/>
              <w:bottom w:val="single" w:color="A6A6A6" w:sz="4" w:space="0"/>
              <w:right w:val="single" w:color="A6A6A6" w:sz="4" w:space="0"/>
            </w:tcBorders>
            <w:shd w:val="clear" w:color="auto" w:fill="F5F5F5"/>
          </w:tcPr>
          <w:p w14:paraId="35852CE3">
            <w:pPr>
              <w:pStyle w:val="12"/>
              <w:spacing w:before="207"/>
              <w:ind w:left="0" w:right="1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TC01</w:t>
            </w:r>
          </w:p>
        </w:tc>
        <w:tc>
          <w:tcPr>
            <w:tcW w:w="4681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  <w:shd w:val="clear" w:color="auto" w:fill="F5F5F5"/>
          </w:tcPr>
          <w:p w14:paraId="35E32DAA">
            <w:pPr>
              <w:pStyle w:val="12"/>
              <w:spacing w:before="207"/>
              <w:ind w:left="4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submits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to the </w:t>
            </w:r>
            <w:r>
              <w:rPr>
                <w:spacing w:val="-2"/>
                <w:sz w:val="24"/>
              </w:rPr>
              <w:t>chatbot</w:t>
            </w:r>
          </w:p>
        </w:tc>
        <w:tc>
          <w:tcPr>
            <w:tcW w:w="3582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  <w:shd w:val="clear" w:color="auto" w:fill="F5F5F5"/>
          </w:tcPr>
          <w:p w14:paraId="41D4AEE1">
            <w:pPr>
              <w:pStyle w:val="12"/>
              <w:spacing w:before="68" w:line="247" w:lineRule="auto"/>
              <w:ind w:left="46" w:right="458"/>
              <w:rPr>
                <w:sz w:val="24"/>
              </w:rPr>
            </w:pPr>
            <w:r>
              <w:rPr>
                <w:sz w:val="24"/>
              </w:rPr>
              <w:t>Appropriate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rule- based logic</w:t>
            </w:r>
          </w:p>
        </w:tc>
        <w:tc>
          <w:tcPr>
            <w:tcW w:w="708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</w:tcBorders>
            <w:shd w:val="clear" w:color="auto" w:fill="F5F5F5"/>
          </w:tcPr>
          <w:p w14:paraId="7FF076F3">
            <w:pPr>
              <w:pStyle w:val="12"/>
              <w:spacing w:before="3"/>
              <w:ind w:left="0"/>
              <w:rPr>
                <w:b/>
                <w:sz w:val="7"/>
              </w:rPr>
            </w:pPr>
          </w:p>
          <w:p w14:paraId="4ADE55A0">
            <w:pPr>
              <w:pStyle w:val="12"/>
              <w:ind w:left="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215" cy="196215"/>
                  <wp:effectExtent l="0" t="0" r="0" b="0"/>
                  <wp:docPr id="3" name="Imag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" cy="1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52919">
            <w:pPr>
              <w:pStyle w:val="12"/>
              <w:spacing w:before="15"/>
              <w:rPr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14:paraId="57DD9040">
        <w:tblPrEx>
          <w:tblBorders>
            <w:top w:val="single" w:color="BEBEBE" w:sz="2" w:space="0"/>
            <w:left w:val="single" w:color="BEBEBE" w:sz="2" w:space="0"/>
            <w:bottom w:val="single" w:color="BEBEBE" w:sz="2" w:space="0"/>
            <w:right w:val="single" w:color="BEBEBE" w:sz="2" w:space="0"/>
            <w:insideH w:val="single" w:color="BEBEBE" w:sz="2" w:space="0"/>
            <w:insideV w:val="single" w:color="BEBEBE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660" w:type="dxa"/>
            <w:tcBorders>
              <w:top w:val="single" w:color="A6A6A6" w:sz="4" w:space="0"/>
              <w:bottom w:val="single" w:color="A6A6A6" w:sz="4" w:space="0"/>
              <w:right w:val="single" w:color="A6A6A6" w:sz="4" w:space="0"/>
            </w:tcBorders>
          </w:tcPr>
          <w:p w14:paraId="08E1FA94">
            <w:pPr>
              <w:pStyle w:val="12"/>
              <w:spacing w:before="207"/>
              <w:ind w:left="0" w:right="1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TC02</w:t>
            </w:r>
          </w:p>
        </w:tc>
        <w:tc>
          <w:tcPr>
            <w:tcW w:w="4681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</w:tcPr>
          <w:p w14:paraId="236ADC20">
            <w:pPr>
              <w:pStyle w:val="12"/>
              <w:spacing w:before="207"/>
              <w:ind w:left="4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phrase</w:t>
            </w:r>
          </w:p>
        </w:tc>
        <w:tc>
          <w:tcPr>
            <w:tcW w:w="3582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</w:tcPr>
          <w:p w14:paraId="564B7F5A">
            <w:pPr>
              <w:pStyle w:val="12"/>
              <w:spacing w:before="68" w:line="242" w:lineRule="auto"/>
              <w:ind w:left="46"/>
              <w:rPr>
                <w:sz w:val="24"/>
              </w:rPr>
            </w:pPr>
            <w:r>
              <w:rPr>
                <w:spacing w:val="-2"/>
                <w:sz w:val="24"/>
              </w:rPr>
              <w:t>Correct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sentiment classification returned</w:t>
            </w:r>
          </w:p>
        </w:tc>
        <w:tc>
          <w:tcPr>
            <w:tcW w:w="708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</w:tcBorders>
          </w:tcPr>
          <w:p w14:paraId="5B241AD8">
            <w:pPr>
              <w:pStyle w:val="12"/>
              <w:ind w:left="0"/>
              <w:rPr>
                <w:b/>
                <w:sz w:val="7"/>
              </w:rPr>
            </w:pPr>
          </w:p>
          <w:p w14:paraId="4A5FFCDF">
            <w:pPr>
              <w:pStyle w:val="12"/>
              <w:ind w:left="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215" cy="196215"/>
                  <wp:effectExtent l="0" t="0" r="0" b="0"/>
                  <wp:docPr id="4" name="Imag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" cy="1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C133B">
            <w:pPr>
              <w:pStyle w:val="12"/>
              <w:spacing w:before="14"/>
              <w:rPr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14:paraId="6BFD06CB">
        <w:tblPrEx>
          <w:tblBorders>
            <w:top w:val="single" w:color="BEBEBE" w:sz="2" w:space="0"/>
            <w:left w:val="single" w:color="BEBEBE" w:sz="2" w:space="0"/>
            <w:bottom w:val="single" w:color="BEBEBE" w:sz="2" w:space="0"/>
            <w:right w:val="single" w:color="BEBEBE" w:sz="2" w:space="0"/>
            <w:insideH w:val="single" w:color="BEBEBE" w:sz="2" w:space="0"/>
            <w:insideV w:val="single" w:color="BEBEBE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660" w:type="dxa"/>
            <w:tcBorders>
              <w:top w:val="single" w:color="A6A6A6" w:sz="4" w:space="0"/>
              <w:bottom w:val="single" w:color="A6A6A6" w:sz="4" w:space="0"/>
              <w:right w:val="single" w:color="A6A6A6" w:sz="4" w:space="0"/>
            </w:tcBorders>
            <w:shd w:val="clear" w:color="auto" w:fill="F5F5F5"/>
          </w:tcPr>
          <w:p w14:paraId="2EB36B49">
            <w:pPr>
              <w:pStyle w:val="12"/>
              <w:spacing w:before="207"/>
              <w:ind w:left="0" w:right="1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TC03</w:t>
            </w:r>
          </w:p>
        </w:tc>
        <w:tc>
          <w:tcPr>
            <w:tcW w:w="4681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  <w:shd w:val="clear" w:color="auto" w:fill="F5F5F5"/>
          </w:tcPr>
          <w:p w14:paraId="346A73F9">
            <w:pPr>
              <w:pStyle w:val="12"/>
              <w:spacing w:before="68" w:line="247" w:lineRule="auto"/>
              <w:ind w:left="45"/>
              <w:rPr>
                <w:sz w:val="24"/>
              </w:rPr>
            </w:pPr>
            <w:r>
              <w:rPr>
                <w:sz w:val="24"/>
              </w:rPr>
              <w:t>Dashboard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loads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pie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feedback </w:t>
            </w:r>
            <w:r>
              <w:rPr>
                <w:spacing w:val="-2"/>
                <w:sz w:val="24"/>
              </w:rPr>
              <w:t>submissions</w:t>
            </w:r>
          </w:p>
        </w:tc>
        <w:tc>
          <w:tcPr>
            <w:tcW w:w="3582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  <w:shd w:val="clear" w:color="auto" w:fill="F5F5F5"/>
          </w:tcPr>
          <w:p w14:paraId="770F7960">
            <w:pPr>
              <w:pStyle w:val="12"/>
              <w:spacing w:before="68" w:line="247" w:lineRule="auto"/>
              <w:ind w:left="46"/>
              <w:rPr>
                <w:sz w:val="24"/>
              </w:rPr>
            </w:pPr>
            <w:r>
              <w:rPr>
                <w:spacing w:val="-2"/>
                <w:sz w:val="24"/>
              </w:rPr>
              <w:t>Chart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reflects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accurate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sentiment distribution</w:t>
            </w:r>
          </w:p>
        </w:tc>
        <w:tc>
          <w:tcPr>
            <w:tcW w:w="708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</w:tcBorders>
            <w:shd w:val="clear" w:color="auto" w:fill="F5F5F5"/>
          </w:tcPr>
          <w:p w14:paraId="0C835FF6">
            <w:pPr>
              <w:pStyle w:val="12"/>
              <w:spacing w:before="3"/>
              <w:ind w:left="0"/>
              <w:rPr>
                <w:b/>
                <w:sz w:val="7"/>
              </w:rPr>
            </w:pPr>
          </w:p>
          <w:p w14:paraId="5C97C1F4">
            <w:pPr>
              <w:pStyle w:val="12"/>
              <w:ind w:left="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215" cy="196215"/>
                  <wp:effectExtent l="0" t="0" r="0" b="0"/>
                  <wp:docPr id="5" name="Imag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" cy="1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BE47D">
            <w:pPr>
              <w:pStyle w:val="12"/>
              <w:spacing w:before="15"/>
              <w:rPr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14:paraId="00EB097C">
        <w:tblPrEx>
          <w:tblBorders>
            <w:top w:val="single" w:color="BEBEBE" w:sz="2" w:space="0"/>
            <w:left w:val="single" w:color="BEBEBE" w:sz="2" w:space="0"/>
            <w:bottom w:val="single" w:color="BEBEBE" w:sz="2" w:space="0"/>
            <w:right w:val="single" w:color="BEBEBE" w:sz="2" w:space="0"/>
            <w:insideH w:val="single" w:color="BEBEBE" w:sz="2" w:space="0"/>
            <w:insideV w:val="single" w:color="BEBEBE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0" w:hRule="atLeast"/>
        </w:trPr>
        <w:tc>
          <w:tcPr>
            <w:tcW w:w="660" w:type="dxa"/>
            <w:tcBorders>
              <w:top w:val="single" w:color="A6A6A6" w:sz="4" w:space="0"/>
              <w:bottom w:val="single" w:color="A6A6A6" w:sz="4" w:space="0"/>
              <w:right w:val="single" w:color="A6A6A6" w:sz="4" w:space="0"/>
            </w:tcBorders>
          </w:tcPr>
          <w:p w14:paraId="5DF2A83A">
            <w:pPr>
              <w:pStyle w:val="12"/>
              <w:spacing w:before="208"/>
              <w:ind w:left="0" w:right="1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TC04</w:t>
            </w:r>
          </w:p>
        </w:tc>
        <w:tc>
          <w:tcPr>
            <w:tcW w:w="4681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</w:tcPr>
          <w:p w14:paraId="659840FD">
            <w:pPr>
              <w:pStyle w:val="12"/>
              <w:spacing w:before="208"/>
              <w:ind w:left="45"/>
              <w:rPr>
                <w:sz w:val="24"/>
              </w:rPr>
            </w:pPr>
            <w:r>
              <w:rPr>
                <w:sz w:val="24"/>
              </w:rPr>
              <w:t>Unrecognized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chatbot</w:t>
            </w:r>
          </w:p>
        </w:tc>
        <w:tc>
          <w:tcPr>
            <w:tcW w:w="3582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</w:tcPr>
          <w:p w14:paraId="721C3EF4">
            <w:pPr>
              <w:pStyle w:val="12"/>
              <w:spacing w:before="208"/>
              <w:ind w:left="46"/>
              <w:rPr>
                <w:sz w:val="24"/>
              </w:rPr>
            </w:pPr>
            <w:r>
              <w:rPr>
                <w:sz w:val="24"/>
              </w:rPr>
              <w:t>Fallback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returned</w:t>
            </w:r>
          </w:p>
        </w:tc>
        <w:tc>
          <w:tcPr>
            <w:tcW w:w="708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</w:tcBorders>
          </w:tcPr>
          <w:p w14:paraId="17F5B3D8">
            <w:pPr>
              <w:pStyle w:val="12"/>
              <w:ind w:left="0"/>
              <w:rPr>
                <w:b/>
                <w:sz w:val="7"/>
              </w:rPr>
            </w:pPr>
          </w:p>
          <w:p w14:paraId="4E74241C">
            <w:pPr>
              <w:pStyle w:val="12"/>
              <w:ind w:left="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215" cy="196215"/>
                  <wp:effectExtent l="0" t="0" r="0" b="0"/>
                  <wp:docPr id="6" name="Imag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" cy="1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B121B7">
            <w:pPr>
              <w:pStyle w:val="12"/>
              <w:spacing w:before="14"/>
              <w:rPr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14:paraId="70B1BACF">
        <w:tblPrEx>
          <w:tblBorders>
            <w:top w:val="single" w:color="BEBEBE" w:sz="2" w:space="0"/>
            <w:left w:val="single" w:color="BEBEBE" w:sz="2" w:space="0"/>
            <w:bottom w:val="single" w:color="BEBEBE" w:sz="2" w:space="0"/>
            <w:right w:val="single" w:color="BEBEBE" w:sz="2" w:space="0"/>
            <w:insideH w:val="single" w:color="BEBEBE" w:sz="2" w:space="0"/>
            <w:insideV w:val="single" w:color="BEBEBE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660" w:type="dxa"/>
            <w:tcBorders>
              <w:top w:val="single" w:color="A6A6A6" w:sz="4" w:space="0"/>
              <w:bottom w:val="single" w:color="A6A6A6" w:sz="4" w:space="0"/>
              <w:right w:val="single" w:color="A6A6A6" w:sz="4" w:space="0"/>
            </w:tcBorders>
            <w:shd w:val="clear" w:color="auto" w:fill="F5F5F5"/>
          </w:tcPr>
          <w:p w14:paraId="13D95D7D">
            <w:pPr>
              <w:pStyle w:val="12"/>
              <w:spacing w:before="207"/>
              <w:ind w:left="0" w:right="1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TC05</w:t>
            </w:r>
          </w:p>
        </w:tc>
        <w:tc>
          <w:tcPr>
            <w:tcW w:w="4681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  <w:shd w:val="clear" w:color="auto" w:fill="F5F5F5"/>
          </w:tcPr>
          <w:p w14:paraId="22CA1D82">
            <w:pPr>
              <w:pStyle w:val="12"/>
              <w:spacing w:before="207"/>
              <w:ind w:left="45"/>
              <w:rPr>
                <w:sz w:val="24"/>
              </w:rPr>
            </w:pPr>
            <w:r>
              <w:rPr>
                <w:sz w:val="24"/>
              </w:rPr>
              <w:t>SQLite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bot </w:t>
            </w:r>
            <w:r>
              <w:rPr>
                <w:spacing w:val="-2"/>
                <w:sz w:val="24"/>
              </w:rPr>
              <w:t>messages</w:t>
            </w:r>
          </w:p>
        </w:tc>
        <w:tc>
          <w:tcPr>
            <w:tcW w:w="3582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  <w:shd w:val="clear" w:color="auto" w:fill="F5F5F5"/>
          </w:tcPr>
          <w:p w14:paraId="26377EEE">
            <w:pPr>
              <w:pStyle w:val="12"/>
              <w:spacing w:before="102" w:line="288" w:lineRule="exact"/>
              <w:ind w:left="46"/>
              <w:rPr>
                <w:rFonts w:ascii="Courier New"/>
                <w:sz w:val="26"/>
              </w:rPr>
            </w:pPr>
            <w:r>
              <w:rPr>
                <w:spacing w:val="-2"/>
                <w:sz w:val="24"/>
              </w:rPr>
              <w:t>Verified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inspecting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pacing w:val="-2"/>
                <w:sz w:val="26"/>
              </w:rPr>
              <w:t>messages</w:t>
            </w:r>
          </w:p>
          <w:p w14:paraId="307AAAB7">
            <w:pPr>
              <w:pStyle w:val="12"/>
              <w:spacing w:line="262" w:lineRule="exact"/>
              <w:ind w:left="46"/>
              <w:rPr>
                <w:sz w:val="24"/>
              </w:rPr>
            </w:pPr>
            <w:r>
              <w:rPr>
                <w:spacing w:val="-2"/>
                <w:sz w:val="24"/>
              </w:rPr>
              <w:t>table</w:t>
            </w:r>
          </w:p>
        </w:tc>
        <w:tc>
          <w:tcPr>
            <w:tcW w:w="708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</w:tcBorders>
            <w:shd w:val="clear" w:color="auto" w:fill="F5F5F5"/>
          </w:tcPr>
          <w:p w14:paraId="52162B6A">
            <w:pPr>
              <w:pStyle w:val="12"/>
              <w:spacing w:before="2"/>
              <w:ind w:left="0"/>
              <w:rPr>
                <w:b/>
                <w:sz w:val="7"/>
              </w:rPr>
            </w:pPr>
          </w:p>
          <w:p w14:paraId="34D8731F">
            <w:pPr>
              <w:pStyle w:val="12"/>
              <w:ind w:left="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215" cy="196215"/>
                  <wp:effectExtent l="0" t="0" r="0" b="0"/>
                  <wp:docPr id="7" name="Imag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" cy="1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DC5E4">
            <w:pPr>
              <w:pStyle w:val="12"/>
              <w:spacing w:before="16"/>
              <w:rPr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14:paraId="2FC2EA49">
        <w:tblPrEx>
          <w:tblBorders>
            <w:top w:val="single" w:color="BEBEBE" w:sz="2" w:space="0"/>
            <w:left w:val="single" w:color="BEBEBE" w:sz="2" w:space="0"/>
            <w:bottom w:val="single" w:color="BEBEBE" w:sz="2" w:space="0"/>
            <w:right w:val="single" w:color="BEBEBE" w:sz="2" w:space="0"/>
            <w:insideH w:val="single" w:color="BEBEBE" w:sz="2" w:space="0"/>
            <w:insideV w:val="single" w:color="BEBEBE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0" w:hRule="atLeast"/>
        </w:trPr>
        <w:tc>
          <w:tcPr>
            <w:tcW w:w="660" w:type="dxa"/>
            <w:tcBorders>
              <w:top w:val="single" w:color="A6A6A6" w:sz="4" w:space="0"/>
              <w:bottom w:val="single" w:color="A6A6A6" w:sz="4" w:space="0"/>
              <w:right w:val="single" w:color="A6A6A6" w:sz="4" w:space="0"/>
            </w:tcBorders>
          </w:tcPr>
          <w:p w14:paraId="46B434E1">
            <w:pPr>
              <w:pStyle w:val="12"/>
              <w:spacing w:before="208"/>
              <w:ind w:left="0" w:right="1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TC06</w:t>
            </w:r>
          </w:p>
        </w:tc>
        <w:tc>
          <w:tcPr>
            <w:tcW w:w="4681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</w:tcPr>
          <w:p w14:paraId="0A2D67C1">
            <w:pPr>
              <w:pStyle w:val="12"/>
              <w:spacing w:before="208"/>
              <w:ind w:left="45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sentiment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DB</w:t>
            </w:r>
          </w:p>
        </w:tc>
        <w:tc>
          <w:tcPr>
            <w:tcW w:w="3582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  <w:right w:val="single" w:color="A6A6A6" w:sz="4" w:space="0"/>
            </w:tcBorders>
          </w:tcPr>
          <w:p w14:paraId="69DA9679">
            <w:pPr>
              <w:pStyle w:val="12"/>
              <w:spacing w:before="102" w:line="286" w:lineRule="exact"/>
              <w:ind w:left="46"/>
              <w:rPr>
                <w:rFonts w:ascii="Courier New"/>
                <w:sz w:val="26"/>
              </w:rPr>
            </w:pPr>
            <w:r>
              <w:rPr>
                <w:spacing w:val="-2"/>
                <w:sz w:val="24"/>
              </w:rPr>
              <w:t>Verified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inspecting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pacing w:val="-2"/>
                <w:sz w:val="26"/>
              </w:rPr>
              <w:t>feedback</w:t>
            </w:r>
          </w:p>
          <w:p w14:paraId="12302DF6">
            <w:pPr>
              <w:pStyle w:val="12"/>
              <w:spacing w:line="260" w:lineRule="exact"/>
              <w:ind w:left="46"/>
              <w:rPr>
                <w:sz w:val="24"/>
              </w:rPr>
            </w:pPr>
            <w:r>
              <w:rPr>
                <w:spacing w:val="-2"/>
                <w:sz w:val="24"/>
              </w:rPr>
              <w:t>table</w:t>
            </w:r>
          </w:p>
        </w:tc>
        <w:tc>
          <w:tcPr>
            <w:tcW w:w="708" w:type="dxa"/>
            <w:tcBorders>
              <w:top w:val="single" w:color="A6A6A6" w:sz="4" w:space="0"/>
              <w:left w:val="single" w:color="A6A6A6" w:sz="4" w:space="0"/>
              <w:bottom w:val="single" w:color="A6A6A6" w:sz="4" w:space="0"/>
            </w:tcBorders>
          </w:tcPr>
          <w:p w14:paraId="2C8A8E52">
            <w:pPr>
              <w:pStyle w:val="12"/>
              <w:ind w:left="0"/>
              <w:rPr>
                <w:b/>
                <w:sz w:val="7"/>
              </w:rPr>
            </w:pPr>
          </w:p>
          <w:p w14:paraId="7D6E39F6">
            <w:pPr>
              <w:pStyle w:val="12"/>
              <w:ind w:left="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215" cy="196215"/>
                  <wp:effectExtent l="0" t="0" r="0" b="0"/>
                  <wp:docPr id="8" name="Imag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" cy="1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E3161">
            <w:pPr>
              <w:pStyle w:val="12"/>
              <w:spacing w:before="14"/>
              <w:rPr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  <w:tr w14:paraId="54C54FBE">
        <w:tblPrEx>
          <w:tblBorders>
            <w:top w:val="single" w:color="BEBEBE" w:sz="2" w:space="0"/>
            <w:left w:val="single" w:color="BEBEBE" w:sz="2" w:space="0"/>
            <w:bottom w:val="single" w:color="BEBEBE" w:sz="2" w:space="0"/>
            <w:right w:val="single" w:color="BEBEBE" w:sz="2" w:space="0"/>
            <w:insideH w:val="single" w:color="BEBEBE" w:sz="2" w:space="0"/>
            <w:insideV w:val="single" w:color="BEBEBE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660" w:type="dxa"/>
            <w:tcBorders>
              <w:top w:val="single" w:color="A6A6A6" w:sz="4" w:space="0"/>
              <w:right w:val="single" w:color="A6A6A6" w:sz="4" w:space="0"/>
            </w:tcBorders>
            <w:shd w:val="clear" w:color="auto" w:fill="F5F5F5"/>
          </w:tcPr>
          <w:p w14:paraId="22176A85">
            <w:pPr>
              <w:pStyle w:val="12"/>
              <w:spacing w:before="207"/>
              <w:ind w:left="0" w:right="1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TC07</w:t>
            </w:r>
          </w:p>
        </w:tc>
        <w:tc>
          <w:tcPr>
            <w:tcW w:w="4681" w:type="dxa"/>
            <w:tcBorders>
              <w:top w:val="single" w:color="A6A6A6" w:sz="4" w:space="0"/>
              <w:left w:val="single" w:color="A6A6A6" w:sz="4" w:space="0"/>
              <w:right w:val="single" w:color="A6A6A6" w:sz="4" w:space="0"/>
            </w:tcBorders>
            <w:shd w:val="clear" w:color="auto" w:fill="F5F5F5"/>
          </w:tcPr>
          <w:p w14:paraId="3F030449">
            <w:pPr>
              <w:pStyle w:val="12"/>
              <w:spacing w:before="207"/>
              <w:ind w:left="45"/>
              <w:rPr>
                <w:sz w:val="24"/>
              </w:rPr>
            </w:pPr>
            <w:r>
              <w:rPr>
                <w:sz w:val="24"/>
              </w:rPr>
              <w:t>Chat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handles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rapid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inputs</w:t>
            </w:r>
          </w:p>
        </w:tc>
        <w:tc>
          <w:tcPr>
            <w:tcW w:w="3582" w:type="dxa"/>
            <w:tcBorders>
              <w:top w:val="single" w:color="A6A6A6" w:sz="4" w:space="0"/>
              <w:left w:val="single" w:color="A6A6A6" w:sz="4" w:space="0"/>
              <w:right w:val="single" w:color="A6A6A6" w:sz="4" w:space="0"/>
            </w:tcBorders>
            <w:shd w:val="clear" w:color="auto" w:fill="F5F5F5"/>
          </w:tcPr>
          <w:p w14:paraId="0061F6D6">
            <w:pPr>
              <w:pStyle w:val="12"/>
              <w:spacing w:before="68" w:line="247" w:lineRule="auto"/>
              <w:ind w:left="46" w:right="13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remains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stable,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crashes or lag</w:t>
            </w:r>
          </w:p>
        </w:tc>
        <w:tc>
          <w:tcPr>
            <w:tcW w:w="708" w:type="dxa"/>
            <w:tcBorders>
              <w:top w:val="single" w:color="A6A6A6" w:sz="4" w:space="0"/>
              <w:left w:val="single" w:color="A6A6A6" w:sz="4" w:space="0"/>
            </w:tcBorders>
            <w:shd w:val="clear" w:color="auto" w:fill="F5F5F5"/>
          </w:tcPr>
          <w:p w14:paraId="772EB664">
            <w:pPr>
              <w:pStyle w:val="12"/>
              <w:spacing w:before="2"/>
              <w:ind w:left="0"/>
              <w:rPr>
                <w:b/>
                <w:sz w:val="7"/>
              </w:rPr>
            </w:pPr>
          </w:p>
          <w:p w14:paraId="2AD043E9">
            <w:pPr>
              <w:pStyle w:val="12"/>
              <w:ind w:left="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215" cy="196215"/>
                  <wp:effectExtent l="0" t="0" r="0" b="0"/>
                  <wp:docPr id="9" name="Imag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" cy="1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4657E">
            <w:pPr>
              <w:pStyle w:val="12"/>
              <w:spacing w:before="16"/>
              <w:rPr>
                <w:sz w:val="24"/>
              </w:rPr>
            </w:pPr>
            <w:r>
              <w:rPr>
                <w:spacing w:val="-4"/>
                <w:sz w:val="24"/>
              </w:rPr>
              <w:t>Pass</w:t>
            </w:r>
          </w:p>
        </w:tc>
      </w:tr>
    </w:tbl>
    <w:p w14:paraId="38D80758">
      <w:pPr>
        <w:pStyle w:val="6"/>
        <w:rPr>
          <w:b/>
        </w:rPr>
      </w:pPr>
    </w:p>
    <w:p w14:paraId="7D372974">
      <w:pPr>
        <w:pStyle w:val="6"/>
        <w:spacing w:before="24"/>
        <w:rPr>
          <w:b/>
        </w:rPr>
      </w:pPr>
    </w:p>
    <w:p w14:paraId="12F5E02B">
      <w:pPr>
        <w:pStyle w:val="11"/>
        <w:numPr>
          <w:ilvl w:val="1"/>
          <w:numId w:val="2"/>
        </w:numPr>
        <w:tabs>
          <w:tab w:val="left" w:pos="500"/>
        </w:tabs>
        <w:spacing w:before="0" w:after="0" w:line="240" w:lineRule="auto"/>
        <w:ind w:left="500" w:right="0" w:hanging="359"/>
        <w:jc w:val="left"/>
        <w:rPr>
          <w:b/>
          <w:sz w:val="24"/>
        </w:rPr>
      </w:pPr>
      <w:r>
        <w:rPr>
          <w:b/>
          <w:sz w:val="24"/>
        </w:rPr>
        <w:t>Edge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Testing</w:t>
      </w:r>
    </w:p>
    <w:p w14:paraId="7ED21237">
      <w:pPr>
        <w:pStyle w:val="6"/>
        <w:spacing w:before="48"/>
        <w:rPr>
          <w:b/>
        </w:rPr>
      </w:pPr>
    </w:p>
    <w:p w14:paraId="1E843058">
      <w:pPr>
        <w:pStyle w:val="6"/>
        <w:spacing w:line="242" w:lineRule="auto"/>
        <w:ind w:left="141" w:right="192"/>
      </w:pP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reliability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diverse</w:t>
      </w:r>
      <w:r>
        <w:rPr>
          <w:spacing w:val="-7"/>
        </w:rPr>
        <w:t xml:space="preserve"> </w:t>
      </w:r>
      <w:r>
        <w:t>real-world</w:t>
      </w:r>
      <w:r>
        <w:rPr>
          <w:spacing w:val="-7"/>
        </w:rPr>
        <w:t xml:space="preserve"> </w:t>
      </w:r>
      <w:r>
        <w:t>scenarios,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edge</w:t>
      </w:r>
      <w:r>
        <w:rPr>
          <w:spacing w:val="-8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 xml:space="preserve">manually </w:t>
      </w:r>
      <w:r>
        <w:rPr>
          <w:spacing w:val="-2"/>
        </w:rPr>
        <w:t>tested:</w:t>
      </w:r>
    </w:p>
    <w:p w14:paraId="42B6D878">
      <w:pPr>
        <w:pStyle w:val="3"/>
        <w:numPr>
          <w:ilvl w:val="2"/>
          <w:numId w:val="2"/>
        </w:numPr>
        <w:tabs>
          <w:tab w:val="left" w:pos="861"/>
        </w:tabs>
        <w:spacing w:before="244" w:after="0" w:line="275" w:lineRule="exact"/>
        <w:ind w:left="861" w:right="0" w:hanging="499"/>
        <w:jc w:val="left"/>
        <w:rPr>
          <w:b w:val="0"/>
        </w:rPr>
      </w:pPr>
      <w:bookmarkStart w:id="32" w:name="• Empty Feedback Submission:"/>
      <w:bookmarkEnd w:id="32"/>
      <w:r>
        <w:t>Empty</w:t>
      </w:r>
      <w:r>
        <w:rPr>
          <w:spacing w:val="-6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rPr>
          <w:spacing w:val="-2"/>
        </w:rPr>
        <w:t>Submission:</w:t>
      </w:r>
    </w:p>
    <w:p w14:paraId="4C5A5759">
      <w:pPr>
        <w:pStyle w:val="6"/>
        <w:spacing w:line="275" w:lineRule="exact"/>
        <w:ind w:left="861"/>
      </w:pPr>
      <w:r>
        <w:t>Alert triggered and no</w:t>
      </w:r>
      <w:r>
        <w:rPr>
          <w:spacing w:val="3"/>
        </w:rPr>
        <w:t xml:space="preserve"> </w:t>
      </w:r>
      <w:r>
        <w:t>entry</w:t>
      </w:r>
      <w:r>
        <w:rPr>
          <w:spacing w:val="-8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database.</w:t>
      </w:r>
    </w:p>
    <w:p w14:paraId="08C04C0F">
      <w:pPr>
        <w:pStyle w:val="3"/>
        <w:numPr>
          <w:ilvl w:val="2"/>
          <w:numId w:val="2"/>
        </w:numPr>
        <w:tabs>
          <w:tab w:val="left" w:pos="861"/>
        </w:tabs>
        <w:spacing w:before="252" w:after="0" w:line="275" w:lineRule="exact"/>
        <w:ind w:left="861" w:right="0" w:hanging="499"/>
        <w:jc w:val="left"/>
        <w:rPr>
          <w:b w:val="0"/>
        </w:rPr>
      </w:pPr>
      <w:bookmarkStart w:id="33" w:name="• Special Characters in Input:"/>
      <w:bookmarkEnd w:id="33"/>
      <w:r>
        <w:t>Special</w:t>
      </w:r>
      <w:r>
        <w:rPr>
          <w:spacing w:val="-3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Input:</w:t>
      </w:r>
    </w:p>
    <w:p w14:paraId="726E8455">
      <w:pPr>
        <w:pStyle w:val="6"/>
        <w:spacing w:line="275" w:lineRule="exact"/>
        <w:ind w:left="861"/>
      </w:pPr>
      <w:r>
        <w:t>Chatbot</w:t>
      </w:r>
      <w:r>
        <w:rPr>
          <w:spacing w:val="-5"/>
        </w:rPr>
        <w:t xml:space="preserve"> </w:t>
      </w:r>
      <w:r>
        <w:t>handled</w:t>
      </w:r>
      <w:r>
        <w:rPr>
          <w:spacing w:val="-2"/>
        </w:rPr>
        <w:t xml:space="preserve"> </w:t>
      </w:r>
      <w:r>
        <w:t>symbols/emojis</w:t>
      </w:r>
      <w:r>
        <w:rPr>
          <w:spacing w:val="-4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crashing</w:t>
      </w:r>
      <w:r>
        <w:rPr>
          <w:spacing w:val="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2"/>
        </w:rPr>
        <w:t>misclassification.</w:t>
      </w:r>
    </w:p>
    <w:p w14:paraId="3264F978">
      <w:pPr>
        <w:pStyle w:val="3"/>
        <w:numPr>
          <w:ilvl w:val="2"/>
          <w:numId w:val="2"/>
        </w:numPr>
        <w:tabs>
          <w:tab w:val="left" w:pos="861"/>
        </w:tabs>
        <w:spacing w:before="248" w:after="0" w:line="240" w:lineRule="auto"/>
        <w:ind w:left="861" w:right="0" w:hanging="499"/>
        <w:jc w:val="left"/>
        <w:rPr>
          <w:b w:val="0"/>
        </w:rPr>
      </w:pPr>
      <w:bookmarkStart w:id="34" w:name="• Case-Insensitive Queries:"/>
      <w:bookmarkEnd w:id="34"/>
      <w:r>
        <w:t>Case-Insensitive</w:t>
      </w:r>
      <w:r>
        <w:rPr>
          <w:spacing w:val="-9"/>
        </w:rPr>
        <w:t xml:space="preserve"> </w:t>
      </w:r>
      <w:r>
        <w:rPr>
          <w:spacing w:val="-2"/>
        </w:rPr>
        <w:t>Queries:</w:t>
      </w:r>
    </w:p>
    <w:p w14:paraId="4855F7C0">
      <w:pPr>
        <w:pStyle w:val="6"/>
        <w:spacing w:before="2" w:line="242" w:lineRule="auto"/>
        <w:ind w:left="861" w:right="254"/>
      </w:pPr>
      <w:r>
        <w:t>Input</w:t>
      </w:r>
      <w:r>
        <w:rPr>
          <w:spacing w:val="-5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“How</w:t>
      </w:r>
      <w:r>
        <w:rPr>
          <w:spacing w:val="-12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Apply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DRIVING</w:t>
      </w:r>
      <w:r>
        <w:rPr>
          <w:spacing w:val="-7"/>
        </w:rPr>
        <w:t xml:space="preserve"> </w:t>
      </w:r>
      <w:r>
        <w:t>Licence”</w:t>
      </w:r>
      <w:r>
        <w:rPr>
          <w:spacing w:val="-7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matched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correct</w:t>
      </w:r>
      <w:r>
        <w:rPr>
          <w:spacing w:val="-6"/>
        </w:rPr>
        <w:t xml:space="preserve"> </w:t>
      </w:r>
      <w:r>
        <w:t>rule-based FAQ response.</w:t>
      </w:r>
    </w:p>
    <w:p w14:paraId="0A4687B1">
      <w:pPr>
        <w:pStyle w:val="3"/>
        <w:numPr>
          <w:ilvl w:val="2"/>
          <w:numId w:val="2"/>
        </w:numPr>
        <w:tabs>
          <w:tab w:val="left" w:pos="861"/>
        </w:tabs>
        <w:spacing w:before="244" w:after="0" w:line="240" w:lineRule="auto"/>
        <w:ind w:left="861" w:right="0" w:hanging="499"/>
        <w:jc w:val="left"/>
        <w:rPr>
          <w:b w:val="0"/>
        </w:rPr>
      </w:pPr>
      <w:bookmarkStart w:id="35" w:name="• Duplicate Feedbacks:"/>
      <w:bookmarkEnd w:id="35"/>
      <w:r>
        <w:t>Duplicate</w:t>
      </w:r>
      <w:r>
        <w:rPr>
          <w:spacing w:val="-2"/>
        </w:rPr>
        <w:t xml:space="preserve"> Feedbacks:</w:t>
      </w:r>
    </w:p>
    <w:p w14:paraId="057315A2">
      <w:pPr>
        <w:pStyle w:val="6"/>
        <w:spacing w:before="3"/>
        <w:ind w:left="861"/>
      </w:pPr>
      <w:r>
        <w:t>System</w:t>
      </w:r>
      <w:r>
        <w:rPr>
          <w:spacing w:val="-1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submission independently</w:t>
      </w:r>
      <w:r>
        <w:rPr>
          <w:spacing w:val="-8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overwrite or</w:t>
      </w:r>
      <w:r>
        <w:rPr>
          <w:spacing w:val="-3"/>
        </w:rPr>
        <w:t xml:space="preserve"> </w:t>
      </w:r>
      <w:r>
        <w:rPr>
          <w:spacing w:val="-2"/>
        </w:rPr>
        <w:t>collision.</w:t>
      </w:r>
    </w:p>
    <w:p w14:paraId="1A05B657">
      <w:pPr>
        <w:pStyle w:val="3"/>
        <w:numPr>
          <w:ilvl w:val="2"/>
          <w:numId w:val="2"/>
        </w:numPr>
        <w:tabs>
          <w:tab w:val="left" w:pos="861"/>
        </w:tabs>
        <w:spacing w:before="248" w:after="0" w:line="275" w:lineRule="exact"/>
        <w:ind w:left="861" w:right="0" w:hanging="499"/>
        <w:jc w:val="left"/>
        <w:rPr>
          <w:b w:val="0"/>
        </w:rPr>
      </w:pPr>
      <w:bookmarkStart w:id="36" w:name="• Rapid Form Submissions:"/>
      <w:bookmarkEnd w:id="36"/>
      <w:r>
        <w:t>Rapid</w:t>
      </w:r>
      <w:r>
        <w:rPr>
          <w:spacing w:val="-2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rPr>
          <w:spacing w:val="-2"/>
        </w:rPr>
        <w:t>Submissions:</w:t>
      </w:r>
    </w:p>
    <w:p w14:paraId="0E223501">
      <w:pPr>
        <w:pStyle w:val="6"/>
        <w:spacing w:line="275" w:lineRule="exact"/>
        <w:ind w:left="861"/>
      </w:pPr>
      <w:r>
        <w:t>Verified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submissions</w:t>
      </w:r>
      <w:r>
        <w:rPr>
          <w:spacing w:val="-9"/>
        </w:rPr>
        <w:t xml:space="preserve"> </w:t>
      </w:r>
      <w:r>
        <w:t>did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cause</w:t>
      </w:r>
      <w:r>
        <w:rPr>
          <w:spacing w:val="-7"/>
        </w:rPr>
        <w:t xml:space="preserve"> </w:t>
      </w:r>
      <w:r>
        <w:t>frontend</w:t>
      </w:r>
      <w:r>
        <w:rPr>
          <w:spacing w:val="-7"/>
        </w:rPr>
        <w:t xml:space="preserve"> </w:t>
      </w:r>
      <w:r>
        <w:t>errors</w:t>
      </w:r>
      <w:r>
        <w:rPr>
          <w:spacing w:val="-1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rPr>
          <w:spacing w:val="-2"/>
        </w:rPr>
        <w:t>inconsistency.</w:t>
      </w:r>
    </w:p>
    <w:p w14:paraId="19267100">
      <w:pPr>
        <w:pStyle w:val="6"/>
        <w:spacing w:before="249"/>
      </w:pPr>
    </w:p>
    <w:p w14:paraId="6EF00053">
      <w:pPr>
        <w:spacing w:before="0" w:line="247" w:lineRule="auto"/>
        <w:ind w:left="141" w:right="254" w:firstLine="0"/>
        <w:jc w:val="left"/>
        <w:rPr>
          <w:sz w:val="24"/>
        </w:rPr>
      </w:pPr>
      <w:r>
        <w:rPr>
          <w:sz w:val="24"/>
        </w:rPr>
        <w:t>Overall, all</w:t>
      </w:r>
      <w:r>
        <w:rPr>
          <w:spacing w:val="-7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passed both</w:t>
      </w:r>
      <w:r>
        <w:rPr>
          <w:spacing w:val="-8"/>
          <w:sz w:val="24"/>
        </w:rPr>
        <w:t xml:space="preserve"> </w:t>
      </w:r>
      <w:r>
        <w:rPr>
          <w:sz w:val="24"/>
        </w:rPr>
        <w:t>functional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edge-case</w:t>
      </w:r>
      <w:r>
        <w:rPr>
          <w:spacing w:val="-5"/>
          <w:sz w:val="24"/>
        </w:rPr>
        <w:t xml:space="preserve"> </w:t>
      </w:r>
      <w:r>
        <w:rPr>
          <w:sz w:val="24"/>
        </w:rPr>
        <w:t>tests.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was confirmed to be </w:t>
      </w:r>
      <w:r>
        <w:rPr>
          <w:b/>
          <w:sz w:val="24"/>
        </w:rPr>
        <w:t xml:space="preserve">stable, reliable, and production-ready </w:t>
      </w:r>
      <w:r>
        <w:rPr>
          <w:sz w:val="24"/>
        </w:rPr>
        <w:t>under local deployment conditions.</w:t>
      </w:r>
    </w:p>
    <w:p w14:paraId="0D08B22B">
      <w:pPr>
        <w:spacing w:after="0" w:line="247" w:lineRule="auto"/>
        <w:jc w:val="left"/>
        <w:rPr>
          <w:sz w:val="24"/>
        </w:rPr>
        <w:sectPr>
          <w:pgSz w:w="11910" w:h="16840"/>
          <w:pgMar w:top="1040" w:right="992" w:bottom="280" w:left="992" w:header="720" w:footer="720" w:gutter="0"/>
          <w:cols w:space="720" w:num="1"/>
        </w:sectPr>
      </w:pPr>
    </w:p>
    <w:p w14:paraId="7E37EEF3">
      <w:pPr>
        <w:pStyle w:val="2"/>
        <w:numPr>
          <w:ilvl w:val="0"/>
          <w:numId w:val="2"/>
        </w:numPr>
        <w:tabs>
          <w:tab w:val="left" w:pos="682"/>
        </w:tabs>
        <w:spacing w:before="72" w:after="0" w:line="240" w:lineRule="auto"/>
        <w:ind w:left="682" w:right="0" w:hanging="541"/>
        <w:jc w:val="left"/>
      </w:pPr>
      <w:bookmarkStart w:id="37" w:name="10. Results"/>
      <w:bookmarkEnd w:id="37"/>
      <w:r>
        <w:rPr>
          <w:spacing w:val="-2"/>
        </w:rPr>
        <w:t>Results</w:t>
      </w:r>
    </w:p>
    <w:p w14:paraId="6A74F6DB">
      <w:pPr>
        <w:pStyle w:val="6"/>
        <w:spacing w:before="303" w:line="242" w:lineRule="auto"/>
        <w:ind w:left="141" w:right="254"/>
      </w:pPr>
      <w:r>
        <w:t>The system met all functional and non-functional requirements. The chatbot responded with predefined messages. Feedback sentiments were detected accurately. The admin dashboard dynamically</w:t>
      </w:r>
      <w:r>
        <w:rPr>
          <w:spacing w:val="-6"/>
        </w:rPr>
        <w:t xml:space="preserve"> </w:t>
      </w:r>
      <w:r>
        <w:t>visualized</w:t>
      </w:r>
      <w:r>
        <w:rPr>
          <w:spacing w:val="-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feedback,</w:t>
      </w:r>
      <w:r>
        <w:rPr>
          <w:spacing w:val="-5"/>
        </w:rPr>
        <w:t xml:space="preserve"> </w:t>
      </w:r>
      <w:r>
        <w:t>providing</w:t>
      </w:r>
      <w:r>
        <w:rPr>
          <w:spacing w:val="-7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insights.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locally</w:t>
      </w:r>
      <w:r>
        <w:rPr>
          <w:spacing w:val="-11"/>
        </w:rPr>
        <w:t xml:space="preserve"> </w:t>
      </w:r>
      <w:r>
        <w:t>with minimal setup and requires no internet unless using external AI APIs.</w:t>
      </w:r>
    </w:p>
    <w:p w14:paraId="0D531C97">
      <w:pPr>
        <w:pStyle w:val="6"/>
        <w:spacing w:before="35"/>
        <w:rPr>
          <w:sz w:val="20"/>
        </w:rPr>
      </w:pPr>
    </w:p>
    <w:p w14:paraId="1352CD37">
      <w:pPr>
        <w:pStyle w:val="6"/>
      </w:pPr>
    </w:p>
    <w:p w14:paraId="1BB2D61F">
      <w:pPr>
        <w:pStyle w:val="6"/>
      </w:pPr>
    </w:p>
    <w:p w14:paraId="2809463A">
      <w:pPr>
        <w:pStyle w:val="6"/>
      </w:pPr>
      <w:r>
        <w:rPr>
          <w:rFonts w:hint="default"/>
          <w:lang w:val="en-US"/>
        </w:rPr>
        <w:drawing>
          <wp:inline distT="0" distB="0" distL="114300" distR="114300">
            <wp:extent cx="6289040" cy="2998470"/>
            <wp:effectExtent l="0" t="0" r="5080" b="3810"/>
            <wp:docPr id="33" name="Picture 33" descr="Screenshot 2025-06-30 145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5-06-30 1453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C2ED">
      <w:pPr>
        <w:pStyle w:val="6"/>
        <w:spacing w:before="41"/>
      </w:pPr>
    </w:p>
    <w:p w14:paraId="7FD4ED58">
      <w:pPr>
        <w:pStyle w:val="2"/>
        <w:numPr>
          <w:ilvl w:val="0"/>
          <w:numId w:val="2"/>
        </w:numPr>
        <w:tabs>
          <w:tab w:val="left" w:pos="644"/>
        </w:tabs>
        <w:spacing w:before="1" w:after="0" w:line="240" w:lineRule="auto"/>
        <w:ind w:left="644" w:right="0" w:hanging="503"/>
        <w:jc w:val="left"/>
      </w:pPr>
      <w:bookmarkStart w:id="38" w:name="11. Advantages and Limitations"/>
      <w:bookmarkEnd w:id="38"/>
      <w:bookmarkStart w:id="39" w:name="Advantages:"/>
      <w:bookmarkEnd w:id="39"/>
      <w:r>
        <w:t>Advantages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Limitations</w:t>
      </w:r>
    </w:p>
    <w:p w14:paraId="6BDA2BBC">
      <w:pPr>
        <w:pStyle w:val="3"/>
        <w:spacing w:before="373"/>
        <w:ind w:left="140" w:firstLine="0"/>
        <w:rPr>
          <w:rFonts w:hint="default"/>
          <w:lang w:val="en-US"/>
        </w:rPr>
      </w:pPr>
      <w:r>
        <w:rPr>
          <w:b w:val="0"/>
          <w:position w:val="-4"/>
        </w:rPr>
        <w:drawing>
          <wp:inline distT="0" distB="0" distL="0" distR="0">
            <wp:extent cx="189230" cy="189230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64" cy="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  <w:r>
        <w:t>Advantages:</w:t>
      </w:r>
      <w:bookmarkStart w:id="52" w:name="_GoBack"/>
      <w:bookmarkEnd w:id="52"/>
    </w:p>
    <w:p w14:paraId="0A57A037">
      <w:pPr>
        <w:pStyle w:val="6"/>
        <w:spacing w:before="72"/>
        <w:rPr>
          <w:b/>
        </w:rPr>
      </w:pPr>
    </w:p>
    <w:p w14:paraId="65AC0CE2">
      <w:pPr>
        <w:pStyle w:val="11"/>
        <w:numPr>
          <w:ilvl w:val="0"/>
          <w:numId w:val="6"/>
        </w:numPr>
        <w:tabs>
          <w:tab w:val="left" w:pos="861"/>
        </w:tabs>
        <w:spacing w:before="0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Lightweight,</w:t>
      </w:r>
      <w:r>
        <w:rPr>
          <w:spacing w:val="1"/>
          <w:sz w:val="24"/>
        </w:rPr>
        <w:t xml:space="preserve"> </w:t>
      </w:r>
      <w:r>
        <w:rPr>
          <w:sz w:val="24"/>
        </w:rPr>
        <w:t>fast,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9"/>
          <w:sz w:val="24"/>
        </w:rPr>
        <w:t xml:space="preserve"> </w:t>
      </w:r>
      <w:r>
        <w:rPr>
          <w:sz w:val="24"/>
        </w:rPr>
        <w:t>to deploy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machines.</w:t>
      </w:r>
    </w:p>
    <w:p w14:paraId="78A4C447">
      <w:pPr>
        <w:pStyle w:val="11"/>
        <w:numPr>
          <w:ilvl w:val="0"/>
          <w:numId w:val="6"/>
        </w:numPr>
        <w:tabs>
          <w:tab w:val="left" w:pos="861"/>
        </w:tabs>
        <w:spacing w:before="243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Works</w:t>
      </w:r>
      <w:r>
        <w:rPr>
          <w:spacing w:val="-13"/>
          <w:sz w:val="24"/>
        </w:rPr>
        <w:t xml:space="preserve"> </w:t>
      </w:r>
      <w:r>
        <w:rPr>
          <w:sz w:val="24"/>
        </w:rPr>
        <w:t>completely</w:t>
      </w:r>
      <w:r>
        <w:rPr>
          <w:spacing w:val="-12"/>
          <w:sz w:val="24"/>
        </w:rPr>
        <w:t xml:space="preserve"> </w:t>
      </w:r>
      <w:r>
        <w:rPr>
          <w:sz w:val="24"/>
        </w:rPr>
        <w:t>offline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rule-based</w:t>
      </w:r>
      <w:r>
        <w:rPr>
          <w:spacing w:val="-4"/>
          <w:sz w:val="24"/>
        </w:rPr>
        <w:t xml:space="preserve"> </w:t>
      </w:r>
      <w:r>
        <w:rPr>
          <w:sz w:val="24"/>
        </w:rPr>
        <w:t>logic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SQLite.</w:t>
      </w:r>
    </w:p>
    <w:p w14:paraId="23EF59BB">
      <w:pPr>
        <w:pStyle w:val="11"/>
        <w:numPr>
          <w:ilvl w:val="0"/>
          <w:numId w:val="6"/>
        </w:numPr>
        <w:tabs>
          <w:tab w:val="left" w:pos="861"/>
        </w:tabs>
        <w:spacing w:before="242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Modular</w:t>
      </w:r>
      <w:r>
        <w:rPr>
          <w:spacing w:val="-9"/>
          <w:sz w:val="24"/>
        </w:rPr>
        <w:t xml:space="preserve"> </w:t>
      </w: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allows</w:t>
      </w:r>
      <w:r>
        <w:rPr>
          <w:spacing w:val="-4"/>
          <w:sz w:val="24"/>
        </w:rPr>
        <w:t xml:space="preserve"> </w:t>
      </w:r>
      <w:r>
        <w:rPr>
          <w:sz w:val="24"/>
        </w:rPr>
        <w:t>easy integration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AI</w:t>
      </w:r>
      <w:r>
        <w:rPr>
          <w:spacing w:val="-13"/>
          <w:sz w:val="24"/>
        </w:rPr>
        <w:t xml:space="preserve"> </w:t>
      </w:r>
      <w:r>
        <w:rPr>
          <w:sz w:val="24"/>
        </w:rPr>
        <w:t>APIs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future.</w:t>
      </w:r>
    </w:p>
    <w:p w14:paraId="4105C6AD">
      <w:pPr>
        <w:pStyle w:val="11"/>
        <w:numPr>
          <w:ilvl w:val="0"/>
          <w:numId w:val="6"/>
        </w:numPr>
        <w:tabs>
          <w:tab w:val="left" w:pos="861"/>
        </w:tabs>
        <w:spacing w:before="243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Real-time</w:t>
      </w:r>
      <w:r>
        <w:rPr>
          <w:spacing w:val="-7"/>
          <w:sz w:val="24"/>
        </w:rPr>
        <w:t xml:space="preserve"> </w:t>
      </w:r>
      <w:r>
        <w:rPr>
          <w:sz w:val="24"/>
        </w:rPr>
        <w:t>feedback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sentiment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analysis.</w:t>
      </w:r>
    </w:p>
    <w:p w14:paraId="618DC2CA">
      <w:pPr>
        <w:pStyle w:val="11"/>
        <w:numPr>
          <w:ilvl w:val="0"/>
          <w:numId w:val="6"/>
        </w:numPr>
        <w:tabs>
          <w:tab w:val="left" w:pos="861"/>
        </w:tabs>
        <w:spacing w:before="247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User-friendly</w:t>
      </w:r>
      <w:r>
        <w:rPr>
          <w:spacing w:val="-7"/>
          <w:sz w:val="24"/>
        </w:rPr>
        <w:t xml:space="preserve"> </w:t>
      </w:r>
      <w:r>
        <w:rPr>
          <w:sz w:val="24"/>
        </w:rPr>
        <w:t>interface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responsive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(Bootstrap).</w:t>
      </w:r>
    </w:p>
    <w:p w14:paraId="5EDBDE53">
      <w:pPr>
        <w:pStyle w:val="11"/>
        <w:numPr>
          <w:ilvl w:val="0"/>
          <w:numId w:val="6"/>
        </w:numPr>
        <w:tabs>
          <w:tab w:val="left" w:pos="861"/>
        </w:tabs>
        <w:spacing w:before="243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Minimal</w:t>
      </w:r>
      <w:r>
        <w:rPr>
          <w:spacing w:val="-5"/>
          <w:sz w:val="24"/>
        </w:rPr>
        <w:t xml:space="preserve"> </w:t>
      </w:r>
      <w:r>
        <w:rPr>
          <w:sz w:val="24"/>
        </w:rPr>
        <w:t>setup required with</w:t>
      </w:r>
      <w:r>
        <w:rPr>
          <w:spacing w:val="-5"/>
          <w:sz w:val="24"/>
        </w:rPr>
        <w:t xml:space="preserve"> </w:t>
      </w:r>
      <w:r>
        <w:rPr>
          <w:sz w:val="24"/>
        </w:rPr>
        <w:t>open-source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technologies.</w:t>
      </w:r>
    </w:p>
    <w:p w14:paraId="5BF129B6">
      <w:pPr>
        <w:pStyle w:val="11"/>
        <w:numPr>
          <w:ilvl w:val="0"/>
          <w:numId w:val="6"/>
        </w:numPr>
        <w:tabs>
          <w:tab w:val="left" w:pos="861"/>
        </w:tabs>
        <w:spacing w:before="242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Clean</w:t>
      </w:r>
      <w:r>
        <w:rPr>
          <w:spacing w:val="-13"/>
          <w:sz w:val="24"/>
        </w:rPr>
        <w:t xml:space="preserve"> </w:t>
      </w:r>
      <w:r>
        <w:rPr>
          <w:sz w:val="24"/>
        </w:rPr>
        <w:t>separation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concerns</w:t>
      </w:r>
      <w:r>
        <w:rPr>
          <w:spacing w:val="2"/>
          <w:sz w:val="24"/>
        </w:rPr>
        <w:t xml:space="preserve"> </w:t>
      </w:r>
      <w:r>
        <w:rPr>
          <w:sz w:val="24"/>
        </w:rPr>
        <w:t>for scalability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maintainability.</w:t>
      </w:r>
    </w:p>
    <w:p w14:paraId="70EA0A80">
      <w:pPr>
        <w:pStyle w:val="11"/>
        <w:spacing w:after="0" w:line="240" w:lineRule="auto"/>
        <w:jc w:val="left"/>
        <w:rPr>
          <w:sz w:val="24"/>
        </w:rPr>
        <w:sectPr>
          <w:pgSz w:w="11910" w:h="16840"/>
          <w:pgMar w:top="1340" w:right="992" w:bottom="280" w:left="992" w:header="720" w:footer="720" w:gutter="0"/>
          <w:cols w:space="720" w:num="1"/>
        </w:sectPr>
      </w:pPr>
    </w:p>
    <w:p w14:paraId="15FF35EA">
      <w:pPr>
        <w:pStyle w:val="3"/>
        <w:spacing w:before="56"/>
        <w:ind w:left="140" w:firstLine="0"/>
      </w:pPr>
      <w:r>
        <w:rPr>
          <w:b w:val="0"/>
          <w:position w:val="-2"/>
        </w:rPr>
        <w:drawing>
          <wp:inline distT="0" distB="0" distL="0" distR="0">
            <wp:extent cx="189865" cy="16827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22" cy="1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39"/>
          <w:sz w:val="20"/>
        </w:rPr>
        <w:t xml:space="preserve"> </w:t>
      </w:r>
      <w:bookmarkStart w:id="40" w:name="Limitations:"/>
      <w:bookmarkEnd w:id="40"/>
      <w:r>
        <w:t>Limitations:</w:t>
      </w:r>
    </w:p>
    <w:p w14:paraId="202402FF">
      <w:pPr>
        <w:pStyle w:val="6"/>
        <w:spacing w:before="72"/>
        <w:rPr>
          <w:b/>
        </w:rPr>
      </w:pPr>
    </w:p>
    <w:p w14:paraId="35B8ABC3">
      <w:pPr>
        <w:pStyle w:val="11"/>
        <w:numPr>
          <w:ilvl w:val="0"/>
          <w:numId w:val="6"/>
        </w:numPr>
        <w:tabs>
          <w:tab w:val="left" w:pos="861"/>
        </w:tabs>
        <w:spacing w:before="0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Chatbot</w:t>
      </w:r>
      <w:r>
        <w:rPr>
          <w:spacing w:val="-8"/>
          <w:sz w:val="24"/>
        </w:rPr>
        <w:t xml:space="preserve"> </w:t>
      </w:r>
      <w:r>
        <w:rPr>
          <w:sz w:val="24"/>
        </w:rPr>
        <w:t>only</w:t>
      </w:r>
      <w:r>
        <w:rPr>
          <w:spacing w:val="-11"/>
          <w:sz w:val="24"/>
        </w:rPr>
        <w:t xml:space="preserve"> </w:t>
      </w:r>
      <w:r>
        <w:rPr>
          <w:sz w:val="24"/>
        </w:rPr>
        <w:t>supports</w:t>
      </w:r>
      <w:r>
        <w:rPr>
          <w:spacing w:val="-8"/>
          <w:sz w:val="24"/>
        </w:rPr>
        <w:t xml:space="preserve"> </w:t>
      </w:r>
      <w:r>
        <w:rPr>
          <w:sz w:val="24"/>
        </w:rPr>
        <w:t>predefined,</w:t>
      </w:r>
      <w:r>
        <w:rPr>
          <w:spacing w:val="-4"/>
          <w:sz w:val="24"/>
        </w:rPr>
        <w:t xml:space="preserve"> </w:t>
      </w:r>
      <w:r>
        <w:rPr>
          <w:sz w:val="24"/>
        </w:rPr>
        <w:t>static</w:t>
      </w:r>
      <w:r>
        <w:rPr>
          <w:spacing w:val="-7"/>
          <w:sz w:val="24"/>
        </w:rPr>
        <w:t xml:space="preserve"> </w:t>
      </w:r>
      <w:r>
        <w:rPr>
          <w:sz w:val="24"/>
        </w:rPr>
        <w:t>responses</w:t>
      </w:r>
      <w:r>
        <w:rPr>
          <w:spacing w:val="-3"/>
          <w:sz w:val="24"/>
        </w:rPr>
        <w:t xml:space="preserve"> </w:t>
      </w:r>
      <w:r>
        <w:rPr>
          <w:sz w:val="24"/>
        </w:rPr>
        <w:t>(no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capability).</w:t>
      </w:r>
    </w:p>
    <w:p w14:paraId="09379767">
      <w:pPr>
        <w:pStyle w:val="11"/>
        <w:numPr>
          <w:ilvl w:val="0"/>
          <w:numId w:val="6"/>
        </w:numPr>
        <w:tabs>
          <w:tab w:val="left" w:pos="861"/>
        </w:tabs>
        <w:spacing w:before="248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role-based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access </w:t>
      </w:r>
      <w:r>
        <w:rPr>
          <w:spacing w:val="-2"/>
          <w:sz w:val="24"/>
        </w:rPr>
        <w:t>management.</w:t>
      </w:r>
    </w:p>
    <w:p w14:paraId="24A00D39">
      <w:pPr>
        <w:pStyle w:val="11"/>
        <w:numPr>
          <w:ilvl w:val="0"/>
          <w:numId w:val="6"/>
        </w:numPr>
        <w:tabs>
          <w:tab w:val="left" w:pos="861"/>
        </w:tabs>
        <w:spacing w:before="243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Sentiment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limited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English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language </w:t>
      </w:r>
      <w:r>
        <w:rPr>
          <w:spacing w:val="-2"/>
          <w:sz w:val="24"/>
        </w:rPr>
        <w:t>input.</w:t>
      </w:r>
    </w:p>
    <w:p w14:paraId="423609A9">
      <w:pPr>
        <w:pStyle w:val="11"/>
        <w:numPr>
          <w:ilvl w:val="0"/>
          <w:numId w:val="6"/>
        </w:numPr>
        <w:tabs>
          <w:tab w:val="left" w:pos="861"/>
        </w:tabs>
        <w:spacing w:before="242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uploads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documents).</w:t>
      </w:r>
    </w:p>
    <w:p w14:paraId="5E260398">
      <w:pPr>
        <w:pStyle w:val="11"/>
        <w:numPr>
          <w:ilvl w:val="0"/>
          <w:numId w:val="6"/>
        </w:numPr>
        <w:tabs>
          <w:tab w:val="left" w:pos="861"/>
        </w:tabs>
        <w:spacing w:before="247" w:after="0" w:line="240" w:lineRule="auto"/>
        <w:ind w:left="861" w:right="0" w:hanging="499"/>
        <w:jc w:val="left"/>
        <w:rPr>
          <w:sz w:val="24"/>
        </w:rPr>
      </w:pP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yet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SMS,</w:t>
      </w:r>
      <w:r>
        <w:rPr>
          <w:spacing w:val="-5"/>
          <w:sz w:val="24"/>
        </w:rPr>
        <w:t xml:space="preserve"> </w:t>
      </w:r>
      <w:r>
        <w:rPr>
          <w:sz w:val="24"/>
        </w:rPr>
        <w:t>WhatsApp,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platforms.</w:t>
      </w:r>
    </w:p>
    <w:p w14:paraId="0CC81D08">
      <w:pPr>
        <w:pStyle w:val="6"/>
      </w:pPr>
    </w:p>
    <w:p w14:paraId="55249260">
      <w:pPr>
        <w:pStyle w:val="6"/>
        <w:spacing w:before="16"/>
      </w:pPr>
    </w:p>
    <w:p w14:paraId="4405C1D9">
      <w:pPr>
        <w:pStyle w:val="2"/>
        <w:numPr>
          <w:ilvl w:val="0"/>
          <w:numId w:val="2"/>
        </w:numPr>
        <w:tabs>
          <w:tab w:val="left" w:pos="682"/>
        </w:tabs>
        <w:spacing w:before="0" w:after="0" w:line="240" w:lineRule="auto"/>
        <w:ind w:left="682" w:right="0" w:hanging="541"/>
        <w:jc w:val="left"/>
      </w:pPr>
      <w:bookmarkStart w:id="41" w:name="12. Conclusion"/>
      <w:bookmarkEnd w:id="41"/>
      <w:r>
        <w:rPr>
          <w:spacing w:val="-2"/>
        </w:rPr>
        <w:t>Conclusion</w:t>
      </w:r>
    </w:p>
    <w:p w14:paraId="1B643D4E">
      <w:pPr>
        <w:pStyle w:val="6"/>
        <w:spacing w:before="303" w:line="242" w:lineRule="auto"/>
        <w:ind w:left="141" w:right="205"/>
      </w:pPr>
      <w:r>
        <w:rPr>
          <w:b/>
        </w:rPr>
        <w:t xml:space="preserve">Citizen AI </w:t>
      </w:r>
      <w:r>
        <w:t>proves to be a practical, scalable, and impactful solution for improving digital communication</w:t>
      </w:r>
      <w:r>
        <w:rPr>
          <w:spacing w:val="-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governments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citizens.</w:t>
      </w:r>
      <w:r>
        <w:rPr>
          <w:spacing w:val="-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leveraging</w:t>
      </w:r>
      <w:r>
        <w:rPr>
          <w:spacing w:val="-4"/>
        </w:rPr>
        <w:t xml:space="preserve"> </w:t>
      </w:r>
      <w:r>
        <w:t>open-source</w:t>
      </w:r>
      <w:r>
        <w:rPr>
          <w:spacing w:val="-9"/>
        </w:rPr>
        <w:t xml:space="preserve"> </w:t>
      </w:r>
      <w:r>
        <w:t>technologies</w:t>
      </w:r>
      <w:r>
        <w:rPr>
          <w:spacing w:val="-6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 Flask, SQLite, and TextBlob, the platform</w:t>
      </w:r>
      <w:r>
        <w:rPr>
          <w:spacing w:val="-1"/>
        </w:rPr>
        <w:t xml:space="preserve"> </w:t>
      </w:r>
      <w:r>
        <w:t>delivers a robust yet lightweight system</w:t>
      </w:r>
      <w:r>
        <w:rPr>
          <w:spacing w:val="-1"/>
        </w:rPr>
        <w:t xml:space="preserve"> </w:t>
      </w:r>
      <w:r>
        <w:t>capable of operating both online and offline. It successfully integrates a chatbot for real-time interaction, a sentiment</w:t>
      </w:r>
      <w:r>
        <w:rPr>
          <w:spacing w:val="-3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engine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interpreting</w:t>
      </w:r>
      <w:r>
        <w:rPr>
          <w:spacing w:val="-3"/>
        </w:rPr>
        <w:t xml:space="preserve"> </w:t>
      </w:r>
      <w:r>
        <w:t>citizen</w:t>
      </w:r>
      <w:r>
        <w:rPr>
          <w:spacing w:val="-7"/>
        </w:rPr>
        <w:t xml:space="preserve"> </w:t>
      </w:r>
      <w:r>
        <w:t>feedback,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dynamic</w:t>
      </w:r>
      <w:r>
        <w:rPr>
          <w:spacing w:val="-9"/>
        </w:rPr>
        <w:t xml:space="preserve"> </w:t>
      </w:r>
      <w:r>
        <w:t>dashboard</w:t>
      </w:r>
      <w:r>
        <w:rPr>
          <w:spacing w:val="-8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visualizes public sentiment trends in an actionable format.</w:t>
      </w:r>
    </w:p>
    <w:p w14:paraId="038CC5DA">
      <w:pPr>
        <w:pStyle w:val="6"/>
        <w:spacing w:before="248" w:line="242" w:lineRule="auto"/>
        <w:ind w:left="141" w:right="254"/>
      </w:pP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modularity</w:t>
      </w:r>
      <w:r>
        <w:rPr>
          <w:spacing w:val="-1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extensibility</w:t>
      </w:r>
      <w:r>
        <w:rPr>
          <w:spacing w:val="-10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mind, making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well-suited</w:t>
      </w:r>
      <w:r>
        <w:rPr>
          <w:spacing w:val="-2"/>
        </w:rPr>
        <w:t xml:space="preserve"> </w:t>
      </w:r>
      <w:r>
        <w:t>for future upgrades such as multilingual support, advanced AI integration, cloud hosting, and mobile deployment.</w:t>
      </w:r>
      <w:r>
        <w:rPr>
          <w:spacing w:val="-3"/>
        </w:rPr>
        <w:t xml:space="preserve"> </w:t>
      </w:r>
      <w:r>
        <w:t>Despite</w:t>
      </w:r>
      <w:r>
        <w:rPr>
          <w:spacing w:val="-6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simplicity,</w:t>
      </w:r>
      <w:r>
        <w:rPr>
          <w:spacing w:val="-3"/>
        </w:rPr>
        <w:t xml:space="preserve"> </w:t>
      </w:r>
      <w:r>
        <w:t>Citizen</w:t>
      </w:r>
      <w:r>
        <w:rPr>
          <w:spacing w:val="-15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simulates</w:t>
      </w:r>
      <w:r>
        <w:rPr>
          <w:spacing w:val="-7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modern</w:t>
      </w:r>
      <w:r>
        <w:rPr>
          <w:spacing w:val="-10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assistant, making government services more accessible, transparent, and data-driven.</w:t>
      </w:r>
    </w:p>
    <w:p w14:paraId="4D9BC545">
      <w:pPr>
        <w:pStyle w:val="6"/>
        <w:spacing w:before="244" w:line="242" w:lineRule="auto"/>
        <w:ind w:left="141" w:right="254"/>
      </w:pPr>
      <w:r>
        <w:t>Overall, this project demonstrates how intelligent platforms can enhance public trust, improve service</w:t>
      </w:r>
      <w:r>
        <w:rPr>
          <w:spacing w:val="-7"/>
        </w:rPr>
        <w:t xml:space="preserve"> </w:t>
      </w:r>
      <w:r>
        <w:t>delivery,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serve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foundational</w:t>
      </w:r>
      <w:r>
        <w:rPr>
          <w:spacing w:val="-14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evolution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cities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e-governance </w:t>
      </w:r>
      <w:r>
        <w:rPr>
          <w:spacing w:val="-2"/>
        </w:rPr>
        <w:t>systems.</w:t>
      </w:r>
    </w:p>
    <w:p w14:paraId="75B99FE3">
      <w:pPr>
        <w:pStyle w:val="6"/>
      </w:pPr>
    </w:p>
    <w:p w14:paraId="31B352EC">
      <w:pPr>
        <w:pStyle w:val="6"/>
        <w:spacing w:before="12"/>
      </w:pPr>
    </w:p>
    <w:p w14:paraId="61091165">
      <w:pPr>
        <w:pStyle w:val="2"/>
        <w:numPr>
          <w:ilvl w:val="0"/>
          <w:numId w:val="2"/>
        </w:numPr>
        <w:tabs>
          <w:tab w:val="left" w:pos="682"/>
        </w:tabs>
        <w:spacing w:before="0" w:after="0" w:line="240" w:lineRule="auto"/>
        <w:ind w:left="682" w:right="0" w:hanging="541"/>
        <w:jc w:val="left"/>
      </w:pPr>
      <w:bookmarkStart w:id="42" w:name="13. Future Scope"/>
      <w:bookmarkEnd w:id="42"/>
      <w:r>
        <w:t>Future</w:t>
      </w:r>
      <w:r>
        <w:rPr>
          <w:spacing w:val="-16"/>
        </w:rPr>
        <w:t xml:space="preserve"> </w:t>
      </w:r>
      <w:r>
        <w:rPr>
          <w:spacing w:val="-4"/>
        </w:rPr>
        <w:t>Scope</w:t>
      </w:r>
    </w:p>
    <w:p w14:paraId="58B64946">
      <w:pPr>
        <w:pStyle w:val="6"/>
        <w:spacing w:before="303" w:line="242" w:lineRule="auto"/>
        <w:ind w:left="141" w:right="254"/>
      </w:pPr>
      <w:r>
        <w:t xml:space="preserve">As a modular and extensible platform, </w:t>
      </w:r>
      <w:r>
        <w:rPr>
          <w:b/>
        </w:rPr>
        <w:t xml:space="preserve">Citizen AI </w:t>
      </w:r>
      <w:r>
        <w:t>offers significant opportunities for future enhancements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usefulness,</w:t>
      </w:r>
      <w:r>
        <w:rPr>
          <w:spacing w:val="-6"/>
        </w:rPr>
        <w:t xml:space="preserve"> </w:t>
      </w:r>
      <w:r>
        <w:t>scalability,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real-world</w:t>
      </w:r>
      <w:r>
        <w:rPr>
          <w:spacing w:val="-4"/>
        </w:rPr>
        <w:t xml:space="preserve"> </w:t>
      </w:r>
      <w:r>
        <w:t>impact.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 version</w:t>
      </w:r>
      <w:r>
        <w:rPr>
          <w:spacing w:val="-7"/>
        </w:rPr>
        <w:t xml:space="preserve"> </w:t>
      </w:r>
      <w:r>
        <w:t>demonstrates</w:t>
      </w:r>
      <w:r>
        <w:rPr>
          <w:spacing w:val="-5"/>
        </w:rPr>
        <w:t xml:space="preserve"> </w:t>
      </w:r>
      <w:r>
        <w:t>strong</w:t>
      </w:r>
      <w:r>
        <w:rPr>
          <w:spacing w:val="-3"/>
        </w:rPr>
        <w:t xml:space="preserve"> </w:t>
      </w:r>
      <w:r>
        <w:t>functionality</w:t>
      </w:r>
      <w:r>
        <w:rPr>
          <w:spacing w:val="-1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rule-based</w:t>
      </w:r>
      <w:r>
        <w:rPr>
          <w:spacing w:val="-3"/>
        </w:rPr>
        <w:t xml:space="preserve"> </w:t>
      </w:r>
      <w:r>
        <w:t>responses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tracking, future versions</w:t>
      </w:r>
      <w:r>
        <w:rPr>
          <w:spacing w:val="-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incorporate</w:t>
      </w:r>
      <w:r>
        <w:rPr>
          <w:spacing w:val="-3"/>
        </w:rPr>
        <w:t xml:space="preserve"> </w:t>
      </w:r>
      <w:r>
        <w:t>cutting-edge</w:t>
      </w:r>
      <w:r>
        <w:rPr>
          <w:spacing w:val="-15"/>
        </w:rPr>
        <w:t xml:space="preserve"> </w:t>
      </w:r>
      <w:r>
        <w:t>AI</w:t>
      </w:r>
      <w:r>
        <w:rPr>
          <w:spacing w:val="3"/>
        </w:rPr>
        <w:t xml:space="preserve"> </w:t>
      </w:r>
      <w:r>
        <w:t>features,</w:t>
      </w:r>
      <w:r>
        <w:rPr>
          <w:spacing w:val="-6"/>
        </w:rPr>
        <w:t xml:space="preserve"> </w:t>
      </w:r>
      <w:r>
        <w:t>multi-language</w:t>
      </w:r>
      <w:r>
        <w:rPr>
          <w:spacing w:val="-3"/>
        </w:rPr>
        <w:t xml:space="preserve"> </w:t>
      </w:r>
      <w:r>
        <w:t>support,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wider</w:t>
      </w:r>
      <w:r>
        <w:rPr>
          <w:spacing w:val="-2"/>
        </w:rPr>
        <w:t xml:space="preserve"> accessibility.</w:t>
      </w:r>
    </w:p>
    <w:p w14:paraId="36D93241">
      <w:pPr>
        <w:pStyle w:val="6"/>
      </w:pPr>
    </w:p>
    <w:p w14:paraId="54B2FBD0">
      <w:pPr>
        <w:pStyle w:val="6"/>
        <w:spacing w:before="49"/>
      </w:pPr>
    </w:p>
    <w:p w14:paraId="0267A531">
      <w:pPr>
        <w:pStyle w:val="3"/>
        <w:spacing w:before="1"/>
        <w:ind w:left="170" w:firstLine="0"/>
      </w:pPr>
      <w:r>
        <w:rPr>
          <w:b w:val="0"/>
          <w:position w:val="-4"/>
        </w:rPr>
        <w:drawing>
          <wp:inline distT="0" distB="0" distL="0" distR="0">
            <wp:extent cx="162560" cy="185420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621" cy="18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53"/>
          <w:sz w:val="20"/>
        </w:rPr>
        <w:t xml:space="preserve"> </w:t>
      </w:r>
      <w:bookmarkStart w:id="43" w:name="Planned Enhancements:"/>
      <w:bookmarkEnd w:id="43"/>
      <w:r>
        <w:t>Planned Enhancements:</w:t>
      </w:r>
    </w:p>
    <w:p w14:paraId="41DCED08">
      <w:pPr>
        <w:pStyle w:val="6"/>
        <w:spacing w:before="128"/>
        <w:rPr>
          <w:b/>
        </w:rPr>
      </w:pPr>
    </w:p>
    <w:p w14:paraId="353226C2">
      <w:pPr>
        <w:pStyle w:val="11"/>
        <w:numPr>
          <w:ilvl w:val="0"/>
          <w:numId w:val="7"/>
        </w:numPr>
        <w:tabs>
          <w:tab w:val="left" w:pos="861"/>
        </w:tabs>
        <w:spacing w:before="0" w:after="0" w:line="252" w:lineRule="auto"/>
        <w:ind w:left="861" w:right="825" w:hanging="500"/>
        <w:jc w:val="left"/>
        <w:rPr>
          <w:sz w:val="24"/>
        </w:rPr>
      </w:pPr>
      <w:r>
        <w:rPr>
          <w:position w:val="-4"/>
          <w:sz w:val="24"/>
        </w:rPr>
        <w:drawing>
          <wp:inline distT="0" distB="0" distL="0" distR="0">
            <wp:extent cx="190500" cy="190500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 xml:space="preserve">Integrate AI-Powered Assistants (OpenAI / IBM Watson / IBM Granite): </w:t>
      </w:r>
      <w:r>
        <w:rPr>
          <w:sz w:val="24"/>
        </w:rPr>
        <w:t>Replace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rule-based</w:t>
      </w:r>
      <w:r>
        <w:rPr>
          <w:spacing w:val="-8"/>
          <w:sz w:val="24"/>
        </w:rPr>
        <w:t xml:space="preserve"> </w:t>
      </w:r>
      <w:r>
        <w:rPr>
          <w:sz w:val="24"/>
        </w:rPr>
        <w:t>response</w:t>
      </w:r>
      <w:r>
        <w:rPr>
          <w:spacing w:val="-8"/>
          <w:sz w:val="24"/>
        </w:rPr>
        <w:t xml:space="preserve"> </w:t>
      </w:r>
      <w:r>
        <w:rPr>
          <w:sz w:val="24"/>
        </w:rPr>
        <w:t>engine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dynamic,</w:t>
      </w:r>
      <w:r>
        <w:rPr>
          <w:spacing w:val="-14"/>
          <w:sz w:val="24"/>
        </w:rPr>
        <w:t xml:space="preserve"> </w:t>
      </w:r>
      <w:r>
        <w:rPr>
          <w:sz w:val="24"/>
        </w:rPr>
        <w:t>AI-generated</w:t>
      </w:r>
      <w:r>
        <w:rPr>
          <w:spacing w:val="-7"/>
          <w:sz w:val="24"/>
        </w:rPr>
        <w:t xml:space="preserve"> </w:t>
      </w:r>
      <w:r>
        <w:rPr>
          <w:sz w:val="24"/>
        </w:rPr>
        <w:t>replies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provide smarter, context-aware assistance.</w:t>
      </w:r>
    </w:p>
    <w:p w14:paraId="083CD303">
      <w:pPr>
        <w:pStyle w:val="6"/>
        <w:spacing w:before="14"/>
      </w:pPr>
    </w:p>
    <w:p w14:paraId="5EE98903">
      <w:pPr>
        <w:pStyle w:val="3"/>
        <w:numPr>
          <w:ilvl w:val="0"/>
          <w:numId w:val="7"/>
        </w:numPr>
        <w:tabs>
          <w:tab w:val="left" w:pos="864"/>
        </w:tabs>
        <w:spacing w:before="0" w:after="0" w:line="240" w:lineRule="auto"/>
        <w:ind w:left="864" w:right="0" w:hanging="502"/>
        <w:jc w:val="left"/>
      </w:pPr>
      <w:bookmarkStart w:id="44" w:name="•  Multi-Language Support:"/>
      <w:bookmarkEnd w:id="44"/>
      <w:r>
        <w:rPr>
          <w:b w:val="0"/>
          <w:position w:val="-3"/>
        </w:rPr>
        <w:drawing>
          <wp:inline distT="0" distB="0" distL="0" distR="0">
            <wp:extent cx="184785" cy="184785"/>
            <wp:effectExtent l="0" t="0" r="0" b="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19" cy="1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40"/>
        </w:rPr>
        <w:t xml:space="preserve"> </w:t>
      </w:r>
      <w:r>
        <w:t>Multi-Language Support:</w:t>
      </w:r>
    </w:p>
    <w:p w14:paraId="5AD228F7">
      <w:pPr>
        <w:pStyle w:val="6"/>
        <w:spacing w:before="34" w:line="237" w:lineRule="auto"/>
        <w:ind w:left="861" w:right="205"/>
      </w:pPr>
      <w:r>
        <w:t>Implement</w:t>
      </w:r>
      <w:r>
        <w:rPr>
          <w:spacing w:val="-5"/>
        </w:rPr>
        <w:t xml:space="preserve"> </w:t>
      </w:r>
      <w:r>
        <w:t>natural</w:t>
      </w:r>
      <w:r>
        <w:rPr>
          <w:spacing w:val="-15"/>
        </w:rPr>
        <w:t xml:space="preserve"> </w:t>
      </w:r>
      <w:r>
        <w:t>language</w:t>
      </w:r>
      <w:r>
        <w:rPr>
          <w:spacing w:val="-15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Indian</w:t>
      </w:r>
      <w:r>
        <w:rPr>
          <w:spacing w:val="-10"/>
        </w:rPr>
        <w:t xml:space="preserve"> </w:t>
      </w:r>
      <w:r>
        <w:t>languages</w:t>
      </w:r>
      <w:r>
        <w:rPr>
          <w:spacing w:val="-9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rPr>
          <w:b/>
        </w:rPr>
        <w:t>Hindi</w:t>
      </w:r>
      <w:r>
        <w:t>,</w:t>
      </w:r>
      <w:r>
        <w:rPr>
          <w:spacing w:val="-9"/>
        </w:rPr>
        <w:t xml:space="preserve"> </w:t>
      </w:r>
      <w:r>
        <w:rPr>
          <w:b/>
        </w:rPr>
        <w:t>Telugu</w:t>
      </w:r>
      <w:r>
        <w:t>,</w:t>
      </w:r>
      <w:r>
        <w:rPr>
          <w:spacing w:val="-13"/>
        </w:rPr>
        <w:t xml:space="preserve"> </w:t>
      </w:r>
      <w:r>
        <w:rPr>
          <w:b/>
        </w:rPr>
        <w:t>Tamil</w:t>
      </w:r>
      <w:r>
        <w:t>,</w:t>
      </w:r>
      <w:r>
        <w:rPr>
          <w:spacing w:val="-9"/>
        </w:rPr>
        <w:t xml:space="preserve"> </w:t>
      </w:r>
      <w:r>
        <w:t>and more to reach a broader demographic.</w:t>
      </w:r>
    </w:p>
    <w:p w14:paraId="6FC54B45">
      <w:pPr>
        <w:pStyle w:val="6"/>
        <w:spacing w:after="0" w:line="237" w:lineRule="auto"/>
        <w:sectPr>
          <w:pgSz w:w="11910" w:h="16840"/>
          <w:pgMar w:top="1120" w:right="992" w:bottom="280" w:left="992" w:header="720" w:footer="720" w:gutter="0"/>
          <w:cols w:space="720" w:num="1"/>
        </w:sectPr>
      </w:pPr>
    </w:p>
    <w:p w14:paraId="1EDE02F3">
      <w:pPr>
        <w:pStyle w:val="3"/>
        <w:numPr>
          <w:ilvl w:val="0"/>
          <w:numId w:val="7"/>
        </w:numPr>
        <w:tabs>
          <w:tab w:val="left" w:pos="907"/>
        </w:tabs>
        <w:spacing w:before="68" w:after="0" w:line="240" w:lineRule="auto"/>
        <w:ind w:left="907" w:right="0" w:hanging="545"/>
        <w:jc w:val="left"/>
      </w:pPr>
      <w:bookmarkStart w:id="45" w:name="•  Role-Based Dashboards:"/>
      <w:bookmarkEnd w:id="45"/>
      <w:r>
        <w:rPr>
          <w:b w:val="0"/>
          <w:position w:val="-4"/>
        </w:rPr>
        <w:drawing>
          <wp:inline distT="0" distB="0" distL="0" distR="0">
            <wp:extent cx="132715" cy="182245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0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40"/>
        </w:rPr>
        <w:t xml:space="preserve"> </w:t>
      </w:r>
      <w:r>
        <w:t>Role-Based Dashboards:</w:t>
      </w:r>
    </w:p>
    <w:p w14:paraId="0766D52F">
      <w:pPr>
        <w:pStyle w:val="6"/>
        <w:spacing w:before="27" w:line="242" w:lineRule="auto"/>
        <w:ind w:left="861" w:right="254"/>
      </w:pPr>
      <w:r>
        <w:t>Create</w:t>
      </w:r>
      <w:r>
        <w:rPr>
          <w:spacing w:val="-10"/>
        </w:rPr>
        <w:t xml:space="preserve"> </w:t>
      </w:r>
      <w:r>
        <w:t>department-specific</w:t>
      </w:r>
      <w:r>
        <w:rPr>
          <w:spacing w:val="-10"/>
        </w:rPr>
        <w:t xml:space="preserve"> </w:t>
      </w:r>
      <w:r>
        <w:t>dashboards</w:t>
      </w:r>
      <w:r>
        <w:rPr>
          <w:spacing w:val="-1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allow</w:t>
      </w:r>
      <w:r>
        <w:rPr>
          <w:spacing w:val="-10"/>
        </w:rPr>
        <w:t xml:space="preserve"> </w:t>
      </w:r>
      <w:r>
        <w:t>targeted</w:t>
      </w:r>
      <w:r>
        <w:rPr>
          <w:spacing w:val="-9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analytics</w:t>
      </w:r>
      <w:r>
        <w:rPr>
          <w:spacing w:val="-11"/>
        </w:rPr>
        <w:t xml:space="preserve"> </w:t>
      </w:r>
      <w:r>
        <w:t>and citizen queries based on administrative roles.</w:t>
      </w:r>
    </w:p>
    <w:p w14:paraId="29DB65C8">
      <w:pPr>
        <w:pStyle w:val="6"/>
        <w:spacing w:before="25"/>
      </w:pPr>
    </w:p>
    <w:p w14:paraId="4ADB8B25">
      <w:pPr>
        <w:pStyle w:val="3"/>
        <w:numPr>
          <w:ilvl w:val="0"/>
          <w:numId w:val="7"/>
        </w:numPr>
        <w:tabs>
          <w:tab w:val="left" w:pos="934"/>
        </w:tabs>
        <w:spacing w:before="0" w:after="0" w:line="240" w:lineRule="auto"/>
        <w:ind w:left="934" w:right="0" w:hanging="572"/>
        <w:jc w:val="left"/>
      </w:pPr>
      <w:bookmarkStart w:id="46" w:name="•  Geo-Tagging of Citizen Issues:"/>
      <w:bookmarkEnd w:id="46"/>
      <w:r>
        <w:rPr>
          <w:b w:val="0"/>
          <w:position w:val="-3"/>
        </w:rPr>
        <w:drawing>
          <wp:inline distT="0" distB="0" distL="0" distR="0">
            <wp:extent cx="97155" cy="176530"/>
            <wp:effectExtent l="0" t="0" r="0" b="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73" cy="17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</w:rPr>
        <w:t xml:space="preserve"> </w:t>
      </w:r>
      <w:r>
        <w:t>Geo-Tagging of Citizen Issues:</w:t>
      </w:r>
    </w:p>
    <w:p w14:paraId="0CF94E87">
      <w:pPr>
        <w:pStyle w:val="6"/>
        <w:spacing w:before="26" w:line="242" w:lineRule="auto"/>
        <w:ind w:left="861" w:right="254"/>
      </w:pPr>
      <w:r>
        <w:t>Enable</w:t>
      </w:r>
      <w:r>
        <w:rPr>
          <w:spacing w:val="-10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location-specific</w:t>
      </w:r>
      <w:r>
        <w:rPr>
          <w:spacing w:val="-5"/>
        </w:rPr>
        <w:t xml:space="preserve"> </w:t>
      </w:r>
      <w:r>
        <w:t>feedback</w:t>
      </w:r>
      <w:r>
        <w:rPr>
          <w:spacing w:val="-5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complaints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faster</w:t>
      </w:r>
      <w:r>
        <w:rPr>
          <w:spacing w:val="-7"/>
        </w:rPr>
        <w:t xml:space="preserve"> </w:t>
      </w:r>
      <w:r>
        <w:t>resolution</w:t>
      </w:r>
      <w:r>
        <w:rPr>
          <w:spacing w:val="-13"/>
        </w:rPr>
        <w:t xml:space="preserve"> </w:t>
      </w:r>
      <w:r>
        <w:t>and localized insights.</w:t>
      </w:r>
    </w:p>
    <w:p w14:paraId="511998ED">
      <w:pPr>
        <w:pStyle w:val="6"/>
        <w:spacing w:before="25"/>
      </w:pPr>
    </w:p>
    <w:p w14:paraId="24E6E82D">
      <w:pPr>
        <w:pStyle w:val="3"/>
        <w:numPr>
          <w:ilvl w:val="0"/>
          <w:numId w:val="7"/>
        </w:numPr>
        <w:tabs>
          <w:tab w:val="left" w:pos="930"/>
        </w:tabs>
        <w:spacing w:before="0" w:after="0" w:line="240" w:lineRule="auto"/>
        <w:ind w:left="930" w:right="0" w:hanging="568"/>
        <w:jc w:val="left"/>
      </w:pPr>
      <w:bookmarkStart w:id="47" w:name="•  Mobile App Deployment:"/>
      <w:bookmarkEnd w:id="47"/>
      <w:r>
        <w:rPr>
          <w:b w:val="0"/>
          <w:position w:val="-4"/>
        </w:rPr>
        <w:drawing>
          <wp:inline distT="0" distB="0" distL="0" distR="0">
            <wp:extent cx="103505" cy="189865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1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</w:rPr>
        <w:t xml:space="preserve"> </w:t>
      </w:r>
      <w:r>
        <w:t>Mobile App Deployment:</w:t>
      </w:r>
    </w:p>
    <w:p w14:paraId="6BCEE54F">
      <w:pPr>
        <w:pStyle w:val="6"/>
        <w:spacing w:before="26" w:line="247" w:lineRule="auto"/>
        <w:ind w:left="861" w:right="205"/>
      </w:pPr>
      <w:r>
        <w:t>Develop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cross-platform</w:t>
      </w:r>
      <w:r>
        <w:rPr>
          <w:spacing w:val="-9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b/>
        </w:rPr>
        <w:t>React</w:t>
      </w:r>
      <w:r>
        <w:rPr>
          <w:b/>
          <w:spacing w:val="-5"/>
        </w:rPr>
        <w:t xml:space="preserve"> </w:t>
      </w:r>
      <w:r>
        <w:rPr>
          <w:b/>
        </w:rPr>
        <w:t>Native</w:t>
      </w:r>
      <w:r>
        <w:rPr>
          <w:b/>
          <w:spacing w:val="-1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b/>
        </w:rPr>
        <w:t>Flutter</w:t>
      </w:r>
      <w:r>
        <w:rPr>
          <w:b/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accessibility and usability on smartphones.</w:t>
      </w:r>
    </w:p>
    <w:p w14:paraId="10B667D8">
      <w:pPr>
        <w:pStyle w:val="6"/>
        <w:spacing w:before="14"/>
      </w:pPr>
    </w:p>
    <w:p w14:paraId="3B81AB40">
      <w:pPr>
        <w:pStyle w:val="3"/>
        <w:numPr>
          <w:ilvl w:val="0"/>
          <w:numId w:val="7"/>
        </w:numPr>
        <w:tabs>
          <w:tab w:val="left" w:pos="862"/>
        </w:tabs>
        <w:spacing w:before="0" w:after="0" w:line="240" w:lineRule="auto"/>
        <w:ind w:left="862" w:right="0" w:hanging="500"/>
        <w:jc w:val="left"/>
      </w:pPr>
      <w:bookmarkStart w:id="48" w:name="•  Notifications &amp; Alerts:"/>
      <w:bookmarkEnd w:id="48"/>
      <w:r>
        <w:rPr>
          <w:b w:val="0"/>
          <w:position w:val="-4"/>
        </w:rPr>
        <w:drawing>
          <wp:inline distT="0" distB="0" distL="0" distR="0">
            <wp:extent cx="188595" cy="186690"/>
            <wp:effectExtent l="0" t="0" r="0" b="0"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64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40"/>
        </w:rPr>
        <w:t xml:space="preserve"> </w:t>
      </w:r>
      <w:r>
        <w:rPr>
          <w:spacing w:val="-2"/>
        </w:rPr>
        <w:t>Notifications &amp; Alerts:</w:t>
      </w:r>
    </w:p>
    <w:p w14:paraId="721C7846">
      <w:pPr>
        <w:pStyle w:val="6"/>
        <w:spacing w:before="32" w:line="242" w:lineRule="auto"/>
        <w:ind w:left="861" w:right="254"/>
      </w:pPr>
      <w:r>
        <w:t>Add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notification</w:t>
      </w:r>
      <w:r>
        <w:rPr>
          <w:spacing w:val="-11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keep</w:t>
      </w:r>
      <w:r>
        <w:rPr>
          <w:spacing w:val="-8"/>
        </w:rPr>
        <w:t xml:space="preserve"> </w:t>
      </w:r>
      <w:r>
        <w:t>citizens</w:t>
      </w:r>
      <w:r>
        <w:rPr>
          <w:spacing w:val="-5"/>
        </w:rPr>
        <w:t xml:space="preserve"> </w:t>
      </w:r>
      <w:r>
        <w:t>informed</w:t>
      </w:r>
      <w:r>
        <w:rPr>
          <w:spacing w:val="-7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government</w:t>
      </w:r>
      <w:r>
        <w:rPr>
          <w:spacing w:val="-2"/>
        </w:rPr>
        <w:t xml:space="preserve"> </w:t>
      </w:r>
      <w:r>
        <w:t>schemes, policies, and service updates via SMS, email, or app alerts.</w:t>
      </w:r>
    </w:p>
    <w:p w14:paraId="493FBC61">
      <w:pPr>
        <w:pStyle w:val="6"/>
      </w:pPr>
    </w:p>
    <w:p w14:paraId="11D0DE54">
      <w:pPr>
        <w:pStyle w:val="6"/>
        <w:spacing w:before="12"/>
      </w:pPr>
    </w:p>
    <w:p w14:paraId="4001C75E">
      <w:pPr>
        <w:pStyle w:val="2"/>
        <w:numPr>
          <w:ilvl w:val="0"/>
          <w:numId w:val="2"/>
        </w:numPr>
        <w:tabs>
          <w:tab w:val="left" w:pos="682"/>
        </w:tabs>
        <w:spacing w:before="0" w:after="0" w:line="240" w:lineRule="auto"/>
        <w:ind w:left="682" w:right="0" w:hanging="541"/>
        <w:jc w:val="left"/>
      </w:pPr>
      <w:bookmarkStart w:id="49" w:name="14. Screenshots"/>
      <w:bookmarkEnd w:id="49"/>
      <w:r>
        <w:rPr>
          <w:spacing w:val="-2"/>
        </w:rPr>
        <w:t>Screenshots</w:t>
      </w:r>
    </w:p>
    <w:p w14:paraId="02FC8453">
      <w:pPr>
        <w:pStyle w:val="3"/>
        <w:spacing w:before="303"/>
        <w:ind w:left="203" w:firstLine="0"/>
      </w:pPr>
      <w:bookmarkStart w:id="50" w:name="Chatbot Interface:"/>
      <w:bookmarkEnd w:id="50"/>
      <w:r>
        <w:t>Chatbot</w:t>
      </w:r>
      <w:r>
        <w:rPr>
          <w:spacing w:val="1"/>
        </w:rPr>
        <w:t xml:space="preserve"> </w:t>
      </w:r>
      <w:r>
        <w:rPr>
          <w:spacing w:val="-2"/>
        </w:rPr>
        <w:t>Interface:</w:t>
      </w:r>
    </w:p>
    <w:p w14:paraId="7087271F">
      <w:pPr>
        <w:pStyle w:val="6"/>
        <w:spacing w:before="3"/>
        <w:ind w:left="141"/>
      </w:pPr>
      <w:r>
        <w:t>Chat</w:t>
      </w:r>
      <w:r>
        <w:rPr>
          <w:spacing w:val="-5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citizens</w:t>
      </w:r>
      <w:r>
        <w:rPr>
          <w:spacing w:val="-8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replies</w:t>
      </w:r>
      <w:r>
        <w:rPr>
          <w:spacing w:val="-3"/>
        </w:rPr>
        <w:t xml:space="preserve"> </w:t>
      </w:r>
      <w:r>
        <w:rPr>
          <w:spacing w:val="-2"/>
        </w:rPr>
        <w:t>instantly.</w:t>
      </w:r>
    </w:p>
    <w:p w14:paraId="4598CC13">
      <w:pPr>
        <w:pStyle w:val="6"/>
        <w:spacing w:before="247" w:line="242" w:lineRule="auto"/>
        <w:ind w:left="141" w:right="205"/>
      </w:pPr>
      <w:r>
        <w:t>The</w:t>
      </w:r>
      <w:r>
        <w:rPr>
          <w:spacing w:val="-10"/>
        </w:rPr>
        <w:t xml:space="preserve"> </w:t>
      </w:r>
      <w:r>
        <w:rPr>
          <w:b/>
        </w:rPr>
        <w:t>Chatbot</w:t>
      </w:r>
      <w:r>
        <w:rPr>
          <w:b/>
          <w:spacing w:val="-4"/>
        </w:rPr>
        <w:t xml:space="preserve"> </w:t>
      </w:r>
      <w:r>
        <w:rPr>
          <w:b/>
        </w:rPr>
        <w:t>Interface</w:t>
      </w:r>
      <w:r>
        <w:rPr>
          <w:b/>
          <w:spacing w:val="-7"/>
        </w:rPr>
        <w:t xml:space="preserve"> </w:t>
      </w:r>
      <w:r>
        <w:t>serves</w:t>
      </w:r>
      <w:r>
        <w:rPr>
          <w:spacing w:val="-4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central</w:t>
      </w:r>
      <w:r>
        <w:rPr>
          <w:spacing w:val="-10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interaction</w:t>
      </w:r>
      <w:r>
        <w:rPr>
          <w:spacing w:val="-5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citizens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Citizen</w:t>
      </w:r>
      <w:r>
        <w:rPr>
          <w:spacing w:val="-16"/>
        </w:rPr>
        <w:t xml:space="preserve"> </w:t>
      </w:r>
      <w:r>
        <w:t>AI platform. It provides a user-friendly, conversational</w:t>
      </w:r>
      <w:r>
        <w:rPr>
          <w:spacing w:val="-7"/>
        </w:rPr>
        <w:t xml:space="preserve"> </w:t>
      </w:r>
      <w:r>
        <w:t>window embedded directly</w:t>
      </w:r>
      <w:r>
        <w:rPr>
          <w:spacing w:val="-3"/>
        </w:rPr>
        <w:t xml:space="preserve"> </w:t>
      </w:r>
      <w:r>
        <w:t>into the homepage. Citizens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type natural</w:t>
      </w:r>
      <w:r>
        <w:rPr>
          <w:spacing w:val="-4"/>
        </w:rPr>
        <w:t xml:space="preserve"> </w:t>
      </w:r>
      <w:r>
        <w:t>language queries</w:t>
      </w:r>
      <w:r>
        <w:rPr>
          <w:spacing w:val="-1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 public services</w:t>
      </w:r>
      <w:r>
        <w:rPr>
          <w:spacing w:val="-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 Aadhaar updates, PAN downloads, or passport applications. The chatbot instantly replies with predefined, contextually accurate responses based on a rule-based logic system. These responses simulate real-time</w:t>
      </w:r>
    </w:p>
    <w:p w14:paraId="3FCB41ED">
      <w:pPr>
        <w:pStyle w:val="6"/>
        <w:spacing w:before="176"/>
        <w:rPr>
          <w:sz w:val="20"/>
        </w:rPr>
      </w:pPr>
    </w:p>
    <w:p w14:paraId="475EAD5E">
      <w:pPr>
        <w:pStyle w:val="6"/>
        <w:spacing w:after="0"/>
        <w:rPr>
          <w:rFonts w:hint="default"/>
          <w:sz w:val="20"/>
          <w:lang w:val="en-US"/>
        </w:rPr>
        <w:sectPr>
          <w:pgSz w:w="11910" w:h="16840"/>
          <w:pgMar w:top="1080" w:right="992" w:bottom="280" w:left="992" w:header="720" w:footer="720" w:gutter="0"/>
          <w:cols w:space="720" w:num="1"/>
        </w:sect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5886450" cy="3669030"/>
            <wp:effectExtent l="0" t="0" r="11430" b="3810"/>
            <wp:docPr id="31" name="Picture 31" descr="Screenshot 2025-06-30 145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5-06-30 14540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DC22">
      <w:pPr>
        <w:pStyle w:val="6"/>
        <w:spacing w:before="72" w:line="242" w:lineRule="auto"/>
        <w:ind w:left="141" w:right="205"/>
      </w:pPr>
      <w:r>
        <w:t>interaction, improving user satisfaction</w:t>
      </w:r>
      <w:r>
        <w:rPr>
          <w:spacing w:val="-5"/>
        </w:rPr>
        <w:t xml:space="preserve"> </w:t>
      </w:r>
      <w:r>
        <w:t>and accessibility. The</w:t>
      </w:r>
      <w:r>
        <w:rPr>
          <w:spacing w:val="-1"/>
        </w:rPr>
        <w:t xml:space="preserve"> </w:t>
      </w:r>
      <w:r>
        <w:t>chat history</w:t>
      </w:r>
      <w:r>
        <w:rPr>
          <w:spacing w:val="-5"/>
        </w:rPr>
        <w:t xml:space="preserve"> </w:t>
      </w:r>
      <w:r>
        <w:t>is displayed in</w:t>
      </w:r>
      <w:r>
        <w:rPr>
          <w:spacing w:val="-5"/>
        </w:rPr>
        <w:t xml:space="preserve"> </w:t>
      </w:r>
      <w:r>
        <w:t>a visually organized format, differentiating user and bot messages with distinct styles. Inputs are handled smoothly using JavaScript, while Flask routes process the backend logic. The system stores each message in</w:t>
      </w:r>
      <w:r>
        <w:rPr>
          <w:spacing w:val="-5"/>
        </w:rPr>
        <w:t xml:space="preserve"> </w:t>
      </w:r>
      <w:r>
        <w:t>a local</w:t>
      </w:r>
      <w:r>
        <w:rPr>
          <w:spacing w:val="-5"/>
        </w:rPr>
        <w:t xml:space="preserve"> </w:t>
      </w:r>
      <w:r>
        <w:t>database for</w:t>
      </w:r>
      <w:r>
        <w:rPr>
          <w:spacing w:val="-3"/>
        </w:rPr>
        <w:t xml:space="preserve"> </w:t>
      </w:r>
      <w:r>
        <w:t>transparency</w:t>
      </w:r>
      <w:r>
        <w:rPr>
          <w:spacing w:val="-5"/>
        </w:rPr>
        <w:t xml:space="preserve"> </w:t>
      </w:r>
      <w:r>
        <w:t>and review. The interface is built with</w:t>
      </w:r>
      <w:r>
        <w:rPr>
          <w:spacing w:val="-5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web design</w:t>
      </w:r>
      <w:r>
        <w:rPr>
          <w:spacing w:val="-10"/>
        </w:rPr>
        <w:t xml:space="preserve"> </w:t>
      </w:r>
      <w:r>
        <w:t>principles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Bootstrap,</w:t>
      </w:r>
      <w:r>
        <w:rPr>
          <w:spacing w:val="-7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compatibility</w:t>
      </w:r>
      <w:r>
        <w:rPr>
          <w:spacing w:val="-1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desktops,</w:t>
      </w:r>
      <w:r>
        <w:rPr>
          <w:spacing w:val="-12"/>
        </w:rPr>
        <w:t xml:space="preserve"> </w:t>
      </w:r>
      <w:r>
        <w:t>tablets,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phones. Overall, it mimics a digital public service desk available 24/7, enhancing the user experience through speed, clarity, and simplicity.</w:t>
      </w:r>
    </w:p>
    <w:p w14:paraId="3A179E68">
      <w:pPr>
        <w:pStyle w:val="3"/>
        <w:spacing w:before="243"/>
        <w:ind w:left="141" w:firstLine="0"/>
      </w:pPr>
      <w:bookmarkStart w:id="51" w:name="Feedback Form &amp; Sentiment Result:"/>
      <w:bookmarkEnd w:id="51"/>
      <w:r>
        <w:t>Feedback</w:t>
      </w:r>
      <w:r>
        <w:rPr>
          <w:spacing w:val="-5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&amp; Sentiment</w:t>
      </w:r>
      <w:r>
        <w:rPr>
          <w:spacing w:val="2"/>
        </w:rPr>
        <w:t xml:space="preserve"> </w:t>
      </w:r>
      <w:r>
        <w:rPr>
          <w:spacing w:val="-2"/>
        </w:rPr>
        <w:t>Result:</w:t>
      </w:r>
    </w:p>
    <w:p w14:paraId="59A07AC4">
      <w:pPr>
        <w:pStyle w:val="6"/>
        <w:spacing w:before="245"/>
        <w:rPr>
          <w:b/>
        </w:rPr>
      </w:pPr>
    </w:p>
    <w:p w14:paraId="418D5B7A">
      <w:pPr>
        <w:pStyle w:val="6"/>
        <w:spacing w:line="259" w:lineRule="auto"/>
        <w:ind w:left="141"/>
      </w:pPr>
      <w:r>
        <w:t xml:space="preserve">The platform includes a dedicated </w:t>
      </w:r>
      <w:r>
        <w:rPr>
          <w:b/>
        </w:rPr>
        <w:t xml:space="preserve">Feedback Textbox </w:t>
      </w:r>
      <w:r>
        <w:t>where citizens can openly share opinions, compliments,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complaints</w:t>
      </w:r>
      <w:r>
        <w:rPr>
          <w:spacing w:val="-9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government</w:t>
      </w:r>
      <w:r>
        <w:rPr>
          <w:spacing w:val="-3"/>
        </w:rPr>
        <w:t xml:space="preserve"> </w:t>
      </w:r>
      <w:r>
        <w:t>services.</w:t>
      </w:r>
      <w:r>
        <w:rPr>
          <w:spacing w:val="-10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clicks</w:t>
      </w:r>
      <w:r>
        <w:rPr>
          <w:spacing w:val="-6"/>
        </w:rPr>
        <w:t xml:space="preserve"> </w:t>
      </w:r>
      <w:r>
        <w:t>“Submit,”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feedback</w:t>
      </w:r>
    </w:p>
    <w:p w14:paraId="025F5436">
      <w:pPr>
        <w:pStyle w:val="6"/>
        <w:spacing w:before="20" w:line="232" w:lineRule="auto"/>
        <w:ind w:left="141" w:right="162"/>
      </w:pPr>
      <w:r>
        <w:t>is sent to</w:t>
      </w:r>
      <w:r>
        <w:rPr>
          <w:spacing w:val="-1"/>
        </w:rPr>
        <w:t xml:space="preserve"> </w:t>
      </w:r>
      <w:r>
        <w:t xml:space="preserve">the backend, where the </w:t>
      </w:r>
      <w:r>
        <w:rPr>
          <w:rFonts w:ascii="Courier New" w:hAnsi="Courier New"/>
          <w:sz w:val="26"/>
        </w:rPr>
        <w:t>analyze_sentiment()</w:t>
      </w:r>
      <w:r>
        <w:rPr>
          <w:rFonts w:ascii="Courier New" w:hAnsi="Courier New"/>
          <w:spacing w:val="-79"/>
          <w:sz w:val="26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determines whether the message is Positive, Neutral, or Negative. The sentiment label and raw text are stored in SQLite, ensuring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historical</w:t>
      </w:r>
      <w:r>
        <w:rPr>
          <w:spacing w:val="-14"/>
        </w:rPr>
        <w:t xml:space="preserve"> </w:t>
      </w:r>
      <w:r>
        <w:t>record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reference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analysis.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feeds</w:t>
      </w:r>
      <w:r>
        <w:rPr>
          <w:spacing w:val="-9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into the dashboard’s live pie chart, giving officials immediate insight into public mood. Real-time</w:t>
      </w:r>
    </w:p>
    <w:p w14:paraId="05DE9F9D">
      <w:pPr>
        <w:pStyle w:val="6"/>
        <w:spacing w:before="117"/>
        <w:rPr>
          <w:sz w:val="20"/>
        </w:rPr>
      </w:pPr>
    </w:p>
    <w:p w14:paraId="1F05A8F0">
      <w:pPr>
        <w:pStyle w:val="6"/>
        <w:spacing w:before="49"/>
        <w:rPr>
          <w:sz w:val="20"/>
        </w:rPr>
      </w:pPr>
    </w:p>
    <w:p w14:paraId="62FD713E">
      <w:pPr>
        <w:pStyle w:val="6"/>
        <w:spacing w:after="0"/>
        <w:rPr>
          <w:rFonts w:hint="default"/>
          <w:sz w:val="20"/>
          <w:lang w:val="en-US"/>
        </w:rPr>
        <w:sectPr>
          <w:pgSz w:w="11910" w:h="16840"/>
          <w:pgMar w:top="1020" w:right="992" w:bottom="280" w:left="992" w:header="720" w:footer="720" w:gutter="0"/>
          <w:cols w:space="720" w:num="1"/>
        </w:sect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6289040" cy="2998470"/>
            <wp:effectExtent l="0" t="0" r="5080" b="3810"/>
            <wp:docPr id="27" name="Picture 27" descr="Screenshot 2025-06-30 145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6-30 1453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0"/>
          <w:lang w:val="en-US"/>
        </w:rPr>
        <w:drawing>
          <wp:inline distT="0" distB="0" distL="114300" distR="114300">
            <wp:extent cx="6287135" cy="2995930"/>
            <wp:effectExtent l="0" t="0" r="6985" b="6350"/>
            <wp:docPr id="28" name="Picture 28" descr="Screenshot 2025-06-30 145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6-30 1453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2D61">
      <w:pPr>
        <w:pStyle w:val="6"/>
        <w:spacing w:after="0"/>
        <w:rPr>
          <w:rFonts w:hint="default"/>
          <w:sz w:val="20"/>
          <w:lang w:val="en-US"/>
        </w:rPr>
        <w:sectPr>
          <w:pgSz w:w="11910" w:h="16840"/>
          <w:pgMar w:top="1020" w:right="992" w:bottom="280" w:left="992" w:header="720" w:footer="720" w:gutter="0"/>
          <w:cols w:space="720" w:num="1"/>
        </w:sect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6301105" cy="3453130"/>
            <wp:effectExtent l="0" t="0" r="8255" b="6350"/>
            <wp:docPr id="29" name="Picture 29" descr="Screenshot 2025-06-30 14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6-30 1453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0"/>
          <w:lang w:val="en-US"/>
        </w:rPr>
        <w:drawing>
          <wp:inline distT="0" distB="0" distL="114300" distR="114300">
            <wp:extent cx="6286500" cy="6089650"/>
            <wp:effectExtent l="0" t="0" r="7620" b="6350"/>
            <wp:docPr id="32" name="Picture 32" descr="Screenshot 2025-06-30 145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6-30 1452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5C16">
      <w:pPr>
        <w:pStyle w:val="6"/>
        <w:spacing w:before="72" w:line="242" w:lineRule="auto"/>
        <w:ind w:left="141" w:right="254"/>
      </w:pPr>
      <w:r>
        <w:t>acknowledgment</w:t>
      </w:r>
      <w:r>
        <w:rPr>
          <w:spacing w:val="-2"/>
        </w:rPr>
        <w:t xml:space="preserve"> </w:t>
      </w:r>
      <w:r>
        <w:t>alerts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analyzed,</w:t>
      </w:r>
      <w:r>
        <w:rPr>
          <w:spacing w:val="-4"/>
        </w:rPr>
        <w:t xml:space="preserve"> </w:t>
      </w:r>
      <w:r>
        <w:t>reinforcing transparency and trust.</w:t>
      </w:r>
    </w:p>
    <w:p w14:paraId="2A983330">
      <w:pPr>
        <w:pStyle w:val="6"/>
      </w:pPr>
    </w:p>
    <w:p w14:paraId="2AFE5CD7">
      <w:pPr>
        <w:pStyle w:val="6"/>
        <w:spacing w:before="217"/>
      </w:pPr>
    </w:p>
    <w:p w14:paraId="2C09864F">
      <w:pPr>
        <w:spacing w:before="1"/>
        <w:ind w:left="67" w:right="0" w:firstLine="0"/>
        <w:jc w:val="center"/>
        <w:rPr>
          <w:sz w:val="48"/>
        </w:rPr>
      </w:pPr>
      <w:r>
        <w:rPr>
          <w:spacing w:val="-2"/>
          <w:sz w:val="48"/>
        </w:rPr>
        <w:t>APPENDIX</w:t>
      </w:r>
    </w:p>
    <w:p w14:paraId="340EA4A9">
      <w:pPr>
        <w:pStyle w:val="6"/>
        <w:spacing w:before="522"/>
        <w:rPr>
          <w:sz w:val="48"/>
        </w:rPr>
      </w:pPr>
    </w:p>
    <w:p w14:paraId="48A63CD6">
      <w:pPr>
        <w:pStyle w:val="6"/>
        <w:spacing w:line="451" w:lineRule="auto"/>
        <w:ind w:left="141" w:right="3960"/>
      </w:pPr>
      <w:r>
        <w:t>from</w:t>
      </w:r>
      <w:r>
        <w:rPr>
          <w:spacing w:val="-15"/>
        </w:rPr>
        <w:t xml:space="preserve"> </w:t>
      </w:r>
      <w:r>
        <w:t>flask</w:t>
      </w:r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Flask,</w:t>
      </w:r>
      <w:r>
        <w:rPr>
          <w:spacing w:val="-15"/>
        </w:rPr>
        <w:t xml:space="preserve"> </w:t>
      </w:r>
      <w:r>
        <w:t>request,</w:t>
      </w:r>
      <w:r>
        <w:rPr>
          <w:spacing w:val="-15"/>
        </w:rPr>
        <w:t xml:space="preserve"> </w:t>
      </w:r>
      <w:r>
        <w:t>jsonify,</w:t>
      </w:r>
      <w:r>
        <w:rPr>
          <w:spacing w:val="-15"/>
        </w:rPr>
        <w:t xml:space="preserve"> </w:t>
      </w:r>
      <w:r>
        <w:t>render_template from utils import analyze_sentiment, granite_generate import datetime, sqlite3, os</w:t>
      </w:r>
    </w:p>
    <w:p w14:paraId="1E82D4D7">
      <w:pPr>
        <w:pStyle w:val="6"/>
        <w:spacing w:before="246"/>
      </w:pPr>
    </w:p>
    <w:p w14:paraId="7F4E2DAD">
      <w:pPr>
        <w:pStyle w:val="6"/>
        <w:spacing w:line="456" w:lineRule="auto"/>
        <w:ind w:left="141" w:right="7339"/>
      </w:pPr>
      <w:r>
        <w:t>app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Flask(</w:t>
      </w:r>
      <w:r>
        <w:rPr>
          <w:spacing w:val="80"/>
          <w:w w:val="150"/>
          <w:u w:val="single"/>
        </w:rPr>
        <w:t xml:space="preserve"> </w:t>
      </w:r>
      <w:r>
        <w:t>name</w:t>
      </w:r>
      <w:r>
        <w:rPr>
          <w:spacing w:val="80"/>
          <w:w w:val="150"/>
          <w:u w:val="single"/>
        </w:rPr>
        <w:t xml:space="preserve"> </w:t>
      </w:r>
      <w:r>
        <w:t>) DB = "citizen.db"</w:t>
      </w:r>
    </w:p>
    <w:p w14:paraId="626034AA">
      <w:pPr>
        <w:pStyle w:val="6"/>
        <w:spacing w:before="236"/>
      </w:pPr>
    </w:p>
    <w:p w14:paraId="343EEB37">
      <w:pPr>
        <w:pStyle w:val="6"/>
        <w:tabs>
          <w:tab w:val="left" w:pos="1183"/>
          <w:tab w:val="left" w:pos="2796"/>
        </w:tabs>
        <w:spacing w:line="451" w:lineRule="auto"/>
        <w:ind w:left="141" w:right="7006"/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833755</wp:posOffset>
                </wp:positionH>
                <wp:positionV relativeFrom="paragraph">
                  <wp:posOffset>112395</wp:posOffset>
                </wp:positionV>
                <wp:extent cx="508000" cy="1270"/>
                <wp:effectExtent l="0" t="0" r="0" b="0"/>
                <wp:wrapNone/>
                <wp:docPr id="23" name="Graphic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">
                              <a:moveTo>
                                <a:pt x="0" y="0"/>
                              </a:moveTo>
                              <a:lnTo>
                                <a:pt x="507491" y="0"/>
                              </a:lnTo>
                            </a:path>
                          </a:pathLst>
                        </a:custGeom>
                        <a:ln w="9600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3" o:spid="_x0000_s1026" o:spt="100" style="position:absolute;left:0pt;margin-left:65.65pt;margin-top:8.85pt;height:0.1pt;width:40pt;mso-position-horizontal-relative:page;z-index:-251657216;mso-width-relative:page;mso-height-relative:page;" filled="f" stroked="t" coordsize="508000,1" o:gfxdata="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efBgi1AAAAAkBAAAPAAAAAAAA&#10;AAEAIAAAACIAAABkcnMvZG93bnJldi54bWxQSwECFAAUAAAACACHTuJAVaUFyhYCAAB7BAAADgAA&#10;AAAAAAABACAAAAAjAQAAZHJzL2Uyb0RvYy54bWxQSwUGAAAAAAYABgBZAQAAqwUAAAAA&#10;" path="m0,0l507491,0e">
                <v:fill on="f" focussize="0,0"/>
                <v:stroke weight="0.755905511811024pt" color="#000000" joinstyle="round" dashstyle="3 1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1858010</wp:posOffset>
                </wp:positionH>
                <wp:positionV relativeFrom="paragraph">
                  <wp:posOffset>112395</wp:posOffset>
                </wp:positionV>
                <wp:extent cx="508000" cy="1270"/>
                <wp:effectExtent l="0" t="0" r="0" b="0"/>
                <wp:wrapNone/>
                <wp:docPr id="24" name="Graphic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">
                              <a:moveTo>
                                <a:pt x="0" y="0"/>
                              </a:moveTo>
                              <a:lnTo>
                                <a:pt x="507491" y="0"/>
                              </a:lnTo>
                            </a:path>
                          </a:pathLst>
                        </a:custGeom>
                        <a:ln w="9600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" o:spid="_x0000_s1026" o:spt="100" style="position:absolute;left:0pt;margin-left:146.3pt;margin-top:8.85pt;height:0.1pt;width:40pt;mso-position-horizontal-relative:page;z-index:-251656192;mso-width-relative:page;mso-height-relative:page;" filled="f" stroked="t" coordsize="508000,1" o:gfxdata="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IBl/zPUAAAACQEAAA8AAAAAAAAA&#10;AQAgAAAAIgAAAGRycy9kb3ducmV2LnhtbFBLAQIUABQAAAAIAIdO4kDNM9I0FQIAAHsEAAAOAAAA&#10;AAAAAAEAIAAAACMBAABkcnMvZTJvRG9jLnhtbFBLBQYAAAAABgAGAFkBAACqBQAAAAA=&#10;" path="m0,0l507491,0e">
                <v:fill on="f" focussize="0,0"/>
                <v:stroke weight="0.755905511811024pt" color="#000000" joinstyle="round" dashstyle="3 1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-10"/>
        </w:rPr>
        <w:t>#</w:t>
      </w:r>
      <w:r>
        <w:tab/>
      </w:r>
      <w:r>
        <w:rPr>
          <w:spacing w:val="-2"/>
        </w:rPr>
        <w:t>helpers</w:t>
      </w:r>
      <w:r>
        <w:tab/>
      </w:r>
      <w:r>
        <w:rPr>
          <w:spacing w:val="-10"/>
        </w:rPr>
        <w:t xml:space="preserve"># </w:t>
      </w:r>
      <w:r>
        <w:t>def init_db():</w:t>
      </w:r>
    </w:p>
    <w:p w14:paraId="7503BA38">
      <w:pPr>
        <w:pStyle w:val="6"/>
        <w:spacing w:line="456" w:lineRule="auto"/>
        <w:ind w:left="621" w:right="6410" w:hanging="240"/>
      </w:pPr>
      <w:r>
        <w:t>with</w:t>
      </w:r>
      <w:r>
        <w:rPr>
          <w:spacing w:val="-15"/>
        </w:rPr>
        <w:t xml:space="preserve"> </w:t>
      </w:r>
      <w:r>
        <w:t>sqlite3.connect(DB)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con: cur = con.cursor()</w:t>
      </w:r>
    </w:p>
    <w:p w14:paraId="4EC7515B">
      <w:pPr>
        <w:pStyle w:val="6"/>
        <w:spacing w:line="451" w:lineRule="auto"/>
        <w:ind w:left="1581" w:right="3197" w:hanging="961"/>
      </w:pPr>
      <w:r>
        <w:t xml:space="preserve">cur.execute("""CREATE TABLE IF NOT EXISTS feedback( </w:t>
      </w:r>
      <w:r>
        <w:rPr>
          <w:spacing w:val="-2"/>
        </w:rPr>
        <w:t>id</w:t>
      </w:r>
      <w:r>
        <w:rPr>
          <w:spacing w:val="-15"/>
        </w:rPr>
        <w:t xml:space="preserve"> </w:t>
      </w:r>
      <w:r>
        <w:rPr>
          <w:spacing w:val="-2"/>
        </w:rPr>
        <w:t>INTEGER</w:t>
      </w:r>
      <w:r>
        <w:rPr>
          <w:spacing w:val="-13"/>
        </w:rPr>
        <w:t xml:space="preserve"> </w:t>
      </w:r>
      <w:r>
        <w:rPr>
          <w:spacing w:val="-2"/>
        </w:rPr>
        <w:t>PRIMARY</w:t>
      </w:r>
      <w:r>
        <w:rPr>
          <w:spacing w:val="-13"/>
        </w:rPr>
        <w:t xml:space="preserve"> </w:t>
      </w:r>
      <w:r>
        <w:rPr>
          <w:spacing w:val="-2"/>
        </w:rPr>
        <w:t>KEY</w:t>
      </w:r>
      <w:r>
        <w:rPr>
          <w:spacing w:val="-22"/>
        </w:rPr>
        <w:t xml:space="preserve"> </w:t>
      </w:r>
      <w:r>
        <w:rPr>
          <w:spacing w:val="-2"/>
        </w:rPr>
        <w:t>AUTOINCREMENT,</w:t>
      </w:r>
    </w:p>
    <w:p w14:paraId="547D72A3">
      <w:pPr>
        <w:pStyle w:val="6"/>
        <w:spacing w:line="451" w:lineRule="auto"/>
        <w:ind w:left="1581" w:right="6410"/>
      </w:pPr>
      <w:r>
        <w:t xml:space="preserve">text TEXT, </w:t>
      </w:r>
      <w:r>
        <w:rPr>
          <w:spacing w:val="-4"/>
        </w:rPr>
        <w:t>sentiment</w:t>
      </w:r>
      <w:r>
        <w:rPr>
          <w:spacing w:val="-11"/>
        </w:rPr>
        <w:t xml:space="preserve"> </w:t>
      </w:r>
      <w:r>
        <w:rPr>
          <w:spacing w:val="-4"/>
        </w:rPr>
        <w:t>TEXT,</w:t>
      </w:r>
    </w:p>
    <w:p w14:paraId="44B0661F">
      <w:pPr>
        <w:pStyle w:val="6"/>
        <w:spacing w:line="456" w:lineRule="auto"/>
        <w:ind w:left="621" w:right="3397" w:firstLine="960"/>
      </w:pPr>
      <w:r>
        <w:t xml:space="preserve">created TIMESTAMP)""") </w:t>
      </w:r>
      <w:r>
        <w:rPr>
          <w:spacing w:val="-2"/>
        </w:rPr>
        <w:t>cur.execute("""CREATE TABLE</w:t>
      </w:r>
      <w:r>
        <w:rPr>
          <w:spacing w:val="-3"/>
        </w:rPr>
        <w:t xml:space="preserve"> </w:t>
      </w:r>
      <w:r>
        <w:rPr>
          <w:spacing w:val="-2"/>
        </w:rPr>
        <w:t>IF</w:t>
      </w:r>
      <w:r>
        <w:rPr>
          <w:spacing w:val="-11"/>
        </w:rPr>
        <w:t xml:space="preserve"> </w:t>
      </w:r>
      <w:r>
        <w:rPr>
          <w:spacing w:val="-2"/>
        </w:rPr>
        <w:t>NOT</w:t>
      </w:r>
      <w:r>
        <w:rPr>
          <w:spacing w:val="-4"/>
        </w:rPr>
        <w:t xml:space="preserve"> </w:t>
      </w:r>
      <w:r>
        <w:rPr>
          <w:spacing w:val="-2"/>
        </w:rPr>
        <w:t>EXISTS</w:t>
      </w:r>
      <w:r>
        <w:rPr>
          <w:spacing w:val="-10"/>
        </w:rPr>
        <w:t xml:space="preserve"> </w:t>
      </w:r>
      <w:r>
        <w:rPr>
          <w:spacing w:val="-2"/>
        </w:rPr>
        <w:t>messages(</w:t>
      </w:r>
    </w:p>
    <w:p w14:paraId="5DD848A8">
      <w:pPr>
        <w:pStyle w:val="6"/>
        <w:spacing w:line="274" w:lineRule="exact"/>
        <w:ind w:left="1581"/>
      </w:pPr>
      <w:r>
        <w:t>id</w:t>
      </w:r>
      <w:r>
        <w:rPr>
          <w:spacing w:val="-15"/>
        </w:rPr>
        <w:t xml:space="preserve"> </w:t>
      </w:r>
      <w:r>
        <w:t>INTEGER</w:t>
      </w:r>
      <w:r>
        <w:rPr>
          <w:spacing w:val="-9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22"/>
        </w:rPr>
        <w:t xml:space="preserve"> </w:t>
      </w:r>
      <w:r>
        <w:rPr>
          <w:spacing w:val="-2"/>
        </w:rPr>
        <w:t>AUTOINCREMENT,</w:t>
      </w:r>
    </w:p>
    <w:p w14:paraId="0F147A52">
      <w:pPr>
        <w:pStyle w:val="6"/>
        <w:spacing w:before="238" w:line="451" w:lineRule="auto"/>
        <w:ind w:left="1581" w:right="6825"/>
      </w:pPr>
      <w:r>
        <w:t xml:space="preserve">role TEXT, </w:t>
      </w:r>
      <w:r>
        <w:rPr>
          <w:spacing w:val="-4"/>
        </w:rPr>
        <w:t>content</w:t>
      </w:r>
      <w:r>
        <w:rPr>
          <w:spacing w:val="-11"/>
        </w:rPr>
        <w:t xml:space="preserve"> </w:t>
      </w:r>
      <w:r>
        <w:rPr>
          <w:spacing w:val="-4"/>
        </w:rPr>
        <w:t>TEXT,</w:t>
      </w:r>
    </w:p>
    <w:p w14:paraId="21BD15B0">
      <w:pPr>
        <w:pStyle w:val="6"/>
        <w:spacing w:before="5"/>
        <w:ind w:left="1581"/>
      </w:pPr>
      <w:r>
        <w:t>created</w:t>
      </w:r>
      <w:r>
        <w:rPr>
          <w:spacing w:val="-9"/>
        </w:rPr>
        <w:t xml:space="preserve"> </w:t>
      </w:r>
      <w:r>
        <w:rPr>
          <w:spacing w:val="-2"/>
        </w:rPr>
        <w:t>TIMESTAMP)""")</w:t>
      </w:r>
    </w:p>
    <w:p w14:paraId="01453302">
      <w:pPr>
        <w:pStyle w:val="6"/>
        <w:spacing w:after="0"/>
        <w:sectPr>
          <w:pgSz w:w="11910" w:h="16840"/>
          <w:pgMar w:top="1020" w:right="992" w:bottom="280" w:left="992" w:header="720" w:footer="720" w:gutter="0"/>
          <w:cols w:space="720" w:num="1"/>
        </w:sectPr>
      </w:pPr>
    </w:p>
    <w:p w14:paraId="156E6A01">
      <w:pPr>
        <w:pStyle w:val="6"/>
        <w:spacing w:before="67"/>
        <w:ind w:left="141"/>
      </w:pPr>
      <w:r>
        <w:rPr>
          <w:spacing w:val="-2"/>
        </w:rPr>
        <w:t>init_db()</w:t>
      </w:r>
    </w:p>
    <w:p w14:paraId="0A606515">
      <w:pPr>
        <w:pStyle w:val="6"/>
      </w:pPr>
    </w:p>
    <w:p w14:paraId="41E5C9D1">
      <w:pPr>
        <w:pStyle w:val="6"/>
        <w:spacing w:before="209"/>
      </w:pPr>
    </w:p>
    <w:p w14:paraId="7877AC4B">
      <w:pPr>
        <w:pStyle w:val="6"/>
        <w:tabs>
          <w:tab w:val="left" w:pos="1183"/>
          <w:tab w:val="left" w:pos="2690"/>
        </w:tabs>
        <w:spacing w:line="451" w:lineRule="auto"/>
        <w:ind w:left="141" w:right="7111"/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833755</wp:posOffset>
                </wp:positionH>
                <wp:positionV relativeFrom="paragraph">
                  <wp:posOffset>113665</wp:posOffset>
                </wp:positionV>
                <wp:extent cx="508000" cy="1270"/>
                <wp:effectExtent l="0" t="0" r="0" b="0"/>
                <wp:wrapNone/>
                <wp:docPr id="25" name="Graphic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">
                              <a:moveTo>
                                <a:pt x="0" y="0"/>
                              </a:moveTo>
                              <a:lnTo>
                                <a:pt x="507491" y="0"/>
                              </a:lnTo>
                            </a:path>
                          </a:pathLst>
                        </a:custGeom>
                        <a:ln w="9600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" o:spid="_x0000_s1026" o:spt="100" style="position:absolute;left:0pt;margin-left:65.65pt;margin-top:8.95pt;height:0.1pt;width:40pt;mso-position-horizontal-relative:page;z-index:-251656192;mso-width-relative:page;mso-height-relative:page;" filled="f" stroked="t" coordsize="508000,1" o:gfxdata="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hXRu7UAAAACQEAAA8AAAAAAAAA&#10;AQAgAAAAIgAAAGRycy9kb3ducmV2LnhtbFBLAQIUABQAAAAIAIdO4kAT2wOaFQIAAHsEAAAOAAAA&#10;AAAAAAEAIAAAACMBAABkcnMvZTJvRG9jLnhtbFBLBQYAAAAABgAGAFkBAACqBQAAAAA=&#10;" path="m0,0l507491,0e">
                <v:fill on="f" focussize="0,0"/>
                <v:stroke weight="0.755905511811024pt" color="#000000" joinstyle="round" dashstyle="3 1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1789430</wp:posOffset>
                </wp:positionH>
                <wp:positionV relativeFrom="paragraph">
                  <wp:posOffset>113665</wp:posOffset>
                </wp:positionV>
                <wp:extent cx="508000" cy="1270"/>
                <wp:effectExtent l="0" t="0" r="0" b="0"/>
                <wp:wrapNone/>
                <wp:docPr id="26" name="Graphic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0">
                              <a:moveTo>
                                <a:pt x="0" y="0"/>
                              </a:moveTo>
                              <a:lnTo>
                                <a:pt x="507492" y="0"/>
                              </a:lnTo>
                            </a:path>
                          </a:pathLst>
                        </a:custGeom>
                        <a:ln w="9600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6" o:spid="_x0000_s1026" o:spt="100" style="position:absolute;left:0pt;margin-left:140.9pt;margin-top:8.95pt;height:0.1pt;width:40pt;mso-position-horizontal-relative:page;z-index:-251655168;mso-width-relative:page;mso-height-relative:page;" filled="f" stroked="t" coordsize="508000,1" o:gfxdata="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o6ph1tUAAAAJAQAADwAAAAAA&#10;AAABACAAAAAiAAAAZHJzL2Rvd25yZXYueG1sUEsBAhQAFAAAAAgAh07iQE9Rbu4WAgAAewQAAA4A&#10;AAAAAAAAAQAgAAAAJAEAAGRycy9lMm9Eb2MueG1sUEsFBgAAAAAGAAYAWQEAAKwFAAAAAA==&#10;" path="m0,0l507492,0e">
                <v:fill on="f" focussize="0,0"/>
                <v:stroke weight="0.755905511811024pt" color="#000000" joinstyle="round" dashstyle="3 1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-10"/>
        </w:rPr>
        <w:t>#</w:t>
      </w:r>
      <w:r>
        <w:tab/>
      </w:r>
      <w:r>
        <w:rPr>
          <w:spacing w:val="-2"/>
        </w:rPr>
        <w:t>routes</w:t>
      </w:r>
      <w:r>
        <w:tab/>
      </w:r>
      <w:r>
        <w:rPr>
          <w:spacing w:val="-10"/>
        </w:rPr>
        <w:t xml:space="preserve"># </w:t>
      </w:r>
      <w:r>
        <w:rPr>
          <w:spacing w:val="-2"/>
        </w:rPr>
        <w:t>@app.route("/")</w:t>
      </w:r>
    </w:p>
    <w:p w14:paraId="4C381BC1">
      <w:pPr>
        <w:pStyle w:val="6"/>
        <w:spacing w:before="5"/>
        <w:ind w:left="141"/>
      </w:pPr>
      <w:r>
        <w:t>def</w:t>
      </w:r>
      <w:r>
        <w:rPr>
          <w:spacing w:val="-5"/>
        </w:rPr>
        <w:t xml:space="preserve"> </w:t>
      </w:r>
      <w:r>
        <w:rPr>
          <w:spacing w:val="-2"/>
        </w:rPr>
        <w:t>home():</w:t>
      </w:r>
    </w:p>
    <w:p w14:paraId="2D28EA03">
      <w:pPr>
        <w:pStyle w:val="6"/>
        <w:spacing w:before="242"/>
        <w:ind w:left="381"/>
      </w:pPr>
      <w:r>
        <w:t>return</w:t>
      </w:r>
      <w:r>
        <w:rPr>
          <w:spacing w:val="-1"/>
        </w:rPr>
        <w:t xml:space="preserve"> </w:t>
      </w:r>
      <w:r>
        <w:rPr>
          <w:spacing w:val="-2"/>
        </w:rPr>
        <w:t>render_template("index.html")</w:t>
      </w:r>
    </w:p>
    <w:p w14:paraId="0368824A">
      <w:pPr>
        <w:pStyle w:val="6"/>
      </w:pPr>
    </w:p>
    <w:p w14:paraId="3C675A85">
      <w:pPr>
        <w:pStyle w:val="6"/>
        <w:spacing w:before="214"/>
      </w:pPr>
    </w:p>
    <w:p w14:paraId="176DE693">
      <w:pPr>
        <w:pStyle w:val="6"/>
        <w:spacing w:line="451" w:lineRule="auto"/>
        <w:ind w:left="141" w:right="7111"/>
      </w:pPr>
      <w:r>
        <w:rPr>
          <w:spacing w:val="-4"/>
        </w:rPr>
        <w:t xml:space="preserve">@app.route("/dashboard") </w:t>
      </w:r>
      <w:r>
        <w:t>def dash():</w:t>
      </w:r>
    </w:p>
    <w:p w14:paraId="50FA4084">
      <w:pPr>
        <w:pStyle w:val="6"/>
        <w:spacing w:before="5"/>
        <w:ind w:left="381"/>
      </w:pPr>
      <w:r>
        <w:t>return</w:t>
      </w:r>
      <w:r>
        <w:rPr>
          <w:spacing w:val="-1"/>
        </w:rPr>
        <w:t xml:space="preserve"> </w:t>
      </w:r>
      <w:r>
        <w:rPr>
          <w:spacing w:val="-2"/>
        </w:rPr>
        <w:t>render_template("dashboard.html")</w:t>
      </w:r>
    </w:p>
    <w:p w14:paraId="2C67056F">
      <w:pPr>
        <w:pStyle w:val="6"/>
      </w:pPr>
    </w:p>
    <w:p w14:paraId="100C314D">
      <w:pPr>
        <w:pStyle w:val="6"/>
        <w:spacing w:before="213"/>
      </w:pPr>
    </w:p>
    <w:p w14:paraId="15532A0D">
      <w:pPr>
        <w:pStyle w:val="6"/>
        <w:ind w:left="141"/>
      </w:pPr>
      <w:r>
        <w:t>#</w:t>
      </w:r>
      <w:r>
        <w:rPr>
          <w:spacing w:val="-7"/>
        </w:rPr>
        <w:t xml:space="preserve"> </w:t>
      </w:r>
      <w:r>
        <w:t>Real-time</w:t>
      </w:r>
      <w:r>
        <w:rPr>
          <w:spacing w:val="-4"/>
        </w:rPr>
        <w:t xml:space="preserve"> Chat</w:t>
      </w:r>
    </w:p>
    <w:p w14:paraId="1789C8D7">
      <w:pPr>
        <w:pStyle w:val="6"/>
        <w:spacing w:before="243" w:line="451" w:lineRule="auto"/>
        <w:ind w:left="141" w:right="5618"/>
      </w:pPr>
      <w:r>
        <w:rPr>
          <w:spacing w:val="-2"/>
        </w:rPr>
        <w:t xml:space="preserve">@app.route("/chat", methods=["POST"]) </w:t>
      </w:r>
      <w:r>
        <w:t>def chat():</w:t>
      </w:r>
    </w:p>
    <w:p w14:paraId="70FF4640">
      <w:pPr>
        <w:pStyle w:val="6"/>
        <w:spacing w:line="451" w:lineRule="auto"/>
        <w:ind w:left="381" w:right="5403"/>
      </w:pPr>
      <w:r>
        <w:t>user_msg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request.json.get("message",</w:t>
      </w:r>
      <w:r>
        <w:rPr>
          <w:spacing w:val="-15"/>
        </w:rPr>
        <w:t xml:space="preserve"> </w:t>
      </w:r>
      <w:r>
        <w:t>"") with sqlite3.connect(DB) as con:</w:t>
      </w:r>
    </w:p>
    <w:p w14:paraId="6BE82F74">
      <w:pPr>
        <w:pStyle w:val="6"/>
        <w:spacing w:line="456" w:lineRule="auto"/>
        <w:ind w:left="1341" w:right="1194" w:hanging="721"/>
      </w:pPr>
      <w:r>
        <w:rPr>
          <w:spacing w:val="-2"/>
        </w:rPr>
        <w:t xml:space="preserve">con.execute("INSERT INTO messages(role,content,created) VALUES (?,?,?)", </w:t>
      </w:r>
      <w:r>
        <w:t>("user", user_msg, datetime.datetime.utcnow()))</w:t>
      </w:r>
    </w:p>
    <w:p w14:paraId="32E86E69">
      <w:pPr>
        <w:pStyle w:val="6"/>
        <w:spacing w:line="446" w:lineRule="auto"/>
        <w:ind w:left="381" w:right="5618"/>
      </w:pPr>
      <w:r>
        <w:rPr>
          <w:spacing w:val="-2"/>
        </w:rPr>
        <w:t>bot_reply</w:t>
      </w:r>
      <w:r>
        <w:rPr>
          <w:spacing w:val="-7"/>
        </w:rPr>
        <w:t xml:space="preserve"> </w:t>
      </w:r>
      <w:r>
        <w:rPr>
          <w:spacing w:val="-2"/>
        </w:rPr>
        <w:t xml:space="preserve">= granite_generate(user_msg) </w:t>
      </w:r>
      <w:r>
        <w:t>with sqlite3.connect(DB) as con:</w:t>
      </w:r>
    </w:p>
    <w:p w14:paraId="22F0FF20">
      <w:pPr>
        <w:pStyle w:val="6"/>
        <w:spacing w:before="2" w:line="456" w:lineRule="auto"/>
        <w:ind w:left="1341" w:right="1194" w:hanging="721"/>
      </w:pPr>
      <w:r>
        <w:rPr>
          <w:spacing w:val="-2"/>
        </w:rPr>
        <w:t xml:space="preserve">con.execute("INSERT INTO messages(role,content,created) VALUES (?,?,?)", </w:t>
      </w:r>
      <w:r>
        <w:t>("bot", bot_reply, datetime.datetime.utcnow()))</w:t>
      </w:r>
    </w:p>
    <w:p w14:paraId="19939074">
      <w:pPr>
        <w:pStyle w:val="6"/>
        <w:spacing w:line="274" w:lineRule="exact"/>
        <w:ind w:left="381"/>
      </w:pPr>
      <w:r>
        <w:t>return</w:t>
      </w:r>
      <w:r>
        <w:rPr>
          <w:spacing w:val="-12"/>
        </w:rPr>
        <w:t xml:space="preserve"> </w:t>
      </w:r>
      <w:r>
        <w:t>jsonify({"response":</w:t>
      </w:r>
      <w:r>
        <w:rPr>
          <w:spacing w:val="-9"/>
        </w:rPr>
        <w:t xml:space="preserve"> </w:t>
      </w:r>
      <w:r>
        <w:rPr>
          <w:spacing w:val="-2"/>
        </w:rPr>
        <w:t>bot_reply})</w:t>
      </w:r>
    </w:p>
    <w:p w14:paraId="2C84E39D">
      <w:pPr>
        <w:pStyle w:val="6"/>
      </w:pPr>
    </w:p>
    <w:p w14:paraId="565B0FCF">
      <w:pPr>
        <w:pStyle w:val="6"/>
        <w:spacing w:before="209"/>
      </w:pPr>
    </w:p>
    <w:p w14:paraId="081AE938">
      <w:pPr>
        <w:pStyle w:val="6"/>
        <w:spacing w:line="451" w:lineRule="auto"/>
        <w:ind w:left="141" w:right="5403"/>
      </w:pPr>
      <w:r>
        <w:t xml:space="preserve"># Feedback + sentiment </w:t>
      </w:r>
      <w:r>
        <w:rPr>
          <w:spacing w:val="-2"/>
        </w:rPr>
        <w:t xml:space="preserve">@app.route("/feedback", methods=["POST"]) </w:t>
      </w:r>
      <w:r>
        <w:t>def feedback():</w:t>
      </w:r>
    </w:p>
    <w:p w14:paraId="044BE76C">
      <w:pPr>
        <w:pStyle w:val="6"/>
        <w:spacing w:before="4"/>
        <w:ind w:left="381"/>
      </w:pPr>
      <w:r>
        <w:t>fb_text</w:t>
      </w:r>
      <w:r>
        <w:rPr>
          <w:spacing w:val="-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request.json.get("text",</w:t>
      </w:r>
      <w:r>
        <w:rPr>
          <w:spacing w:val="-1"/>
        </w:rPr>
        <w:t xml:space="preserve"> </w:t>
      </w:r>
      <w:r>
        <w:rPr>
          <w:spacing w:val="-5"/>
        </w:rPr>
        <w:t>"")</w:t>
      </w:r>
    </w:p>
    <w:p w14:paraId="269DDB8E">
      <w:pPr>
        <w:pStyle w:val="6"/>
        <w:spacing w:after="0"/>
        <w:sectPr>
          <w:pgSz w:w="11910" w:h="16840"/>
          <w:pgMar w:top="1020" w:right="992" w:bottom="280" w:left="992" w:header="720" w:footer="720" w:gutter="0"/>
          <w:cols w:space="720" w:num="1"/>
        </w:sectPr>
      </w:pPr>
    </w:p>
    <w:p w14:paraId="45D05169">
      <w:pPr>
        <w:pStyle w:val="6"/>
        <w:spacing w:before="67" w:line="451" w:lineRule="auto"/>
        <w:ind w:left="381" w:right="5618"/>
      </w:pPr>
      <w:r>
        <w:rPr>
          <w:spacing w:val="-2"/>
        </w:rPr>
        <w:t xml:space="preserve">sentiment = analyze_sentiment(fb_text) </w:t>
      </w:r>
      <w:r>
        <w:t>with sqlite3.connect(DB) as con:</w:t>
      </w:r>
    </w:p>
    <w:p w14:paraId="5387FC14">
      <w:pPr>
        <w:pStyle w:val="6"/>
        <w:spacing w:line="451" w:lineRule="auto"/>
        <w:ind w:left="1341" w:right="848" w:hanging="721"/>
      </w:pPr>
      <w:r>
        <w:rPr>
          <w:spacing w:val="-2"/>
        </w:rPr>
        <w:t xml:space="preserve">con.execute("INSERT INTO feedback(text,sentiment,created) VALUES (?,?,?)", </w:t>
      </w:r>
      <w:r>
        <w:t>(fb_text, sentiment, datetime.datetime.utcnow()))</w:t>
      </w:r>
    </w:p>
    <w:p w14:paraId="2B21AA18">
      <w:pPr>
        <w:pStyle w:val="6"/>
        <w:spacing w:before="4"/>
        <w:ind w:left="381"/>
      </w:pPr>
      <w:r>
        <w:t>return</w:t>
      </w:r>
      <w:r>
        <w:rPr>
          <w:spacing w:val="-11"/>
        </w:rPr>
        <w:t xml:space="preserve"> </w:t>
      </w:r>
      <w:r>
        <w:t>jsonify({"sentiment":</w:t>
      </w:r>
      <w:r>
        <w:rPr>
          <w:spacing w:val="-8"/>
        </w:rPr>
        <w:t xml:space="preserve"> </w:t>
      </w:r>
      <w:r>
        <w:rPr>
          <w:spacing w:val="-2"/>
        </w:rPr>
        <w:t>sentiment})</w:t>
      </w:r>
    </w:p>
    <w:p w14:paraId="7BACD6EE">
      <w:pPr>
        <w:pStyle w:val="6"/>
      </w:pPr>
    </w:p>
    <w:p w14:paraId="1DEB5FFF">
      <w:pPr>
        <w:pStyle w:val="6"/>
        <w:spacing w:before="209"/>
      </w:pPr>
    </w:p>
    <w:p w14:paraId="70A55698">
      <w:pPr>
        <w:pStyle w:val="6"/>
        <w:spacing w:line="451" w:lineRule="auto"/>
        <w:ind w:left="141" w:right="6825"/>
      </w:pPr>
      <w:r>
        <w:t xml:space="preserve"># Dashboard data </w:t>
      </w:r>
      <w:r>
        <w:rPr>
          <w:spacing w:val="-4"/>
        </w:rPr>
        <w:t xml:space="preserve">@app.route("/dashboard-data") </w:t>
      </w:r>
      <w:r>
        <w:t>def dash_data():</w:t>
      </w:r>
    </w:p>
    <w:p w14:paraId="24980CB7">
      <w:pPr>
        <w:pStyle w:val="6"/>
        <w:spacing w:before="4"/>
        <w:ind w:left="381"/>
      </w:pPr>
      <w:r>
        <w:t>with</w:t>
      </w:r>
      <w:r>
        <w:rPr>
          <w:spacing w:val="-6"/>
        </w:rPr>
        <w:t xml:space="preserve"> </w:t>
      </w:r>
      <w:r>
        <w:t>sqlite3.connect(DB)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4"/>
        </w:rPr>
        <w:t>con:</w:t>
      </w:r>
    </w:p>
    <w:p w14:paraId="2F941BB1">
      <w:pPr>
        <w:pStyle w:val="6"/>
        <w:spacing w:before="252" w:line="242" w:lineRule="auto"/>
        <w:ind w:left="141" w:right="254" w:firstLine="480"/>
      </w:pPr>
      <w:r>
        <w:t>rows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con.execute("SELECT</w:t>
      </w:r>
      <w:r>
        <w:rPr>
          <w:spacing w:val="-12"/>
        </w:rPr>
        <w:t xml:space="preserve"> </w:t>
      </w:r>
      <w:r>
        <w:t>sentiment,</w:t>
      </w:r>
      <w:r>
        <w:rPr>
          <w:spacing w:val="-8"/>
        </w:rPr>
        <w:t xml:space="preserve"> </w:t>
      </w:r>
      <w:r>
        <w:t>COUNT(*)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feedback</w:t>
      </w:r>
      <w:r>
        <w:rPr>
          <w:spacing w:val="-11"/>
        </w:rPr>
        <w:t xml:space="preserve"> </w:t>
      </w:r>
      <w:r>
        <w:t>GROUP</w:t>
      </w:r>
      <w:r>
        <w:rPr>
          <w:spacing w:val="-15"/>
        </w:rPr>
        <w:t xml:space="preserve"> </w:t>
      </w:r>
      <w:r>
        <w:t xml:space="preserve">BY </w:t>
      </w:r>
      <w:r>
        <w:rPr>
          <w:spacing w:val="-2"/>
        </w:rPr>
        <w:t>sentiment").fetchall()</w:t>
      </w:r>
    </w:p>
    <w:p w14:paraId="4345D316">
      <w:pPr>
        <w:pStyle w:val="6"/>
        <w:spacing w:before="235"/>
        <w:ind w:left="381"/>
      </w:pPr>
      <w:r>
        <w:t>return</w:t>
      </w:r>
      <w:r>
        <w:rPr>
          <w:spacing w:val="-10"/>
        </w:rPr>
        <w:t xml:space="preserve"> </w:t>
      </w:r>
      <w:r>
        <w:t>jsonify({sent</w:t>
      </w:r>
      <w:r>
        <w:rPr>
          <w:spacing w:val="-1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"Unknown":</w:t>
      </w:r>
      <w:r>
        <w:rPr>
          <w:spacing w:val="-2"/>
        </w:rPr>
        <w:t xml:space="preserve"> </w:t>
      </w:r>
      <w:r>
        <w:t>cnt for</w:t>
      </w:r>
      <w:r>
        <w:rPr>
          <w:spacing w:val="-1"/>
        </w:rPr>
        <w:t xml:space="preserve"> </w:t>
      </w:r>
      <w:r>
        <w:t>sent,</w:t>
      </w:r>
      <w:r>
        <w:rPr>
          <w:spacing w:val="-6"/>
        </w:rPr>
        <w:t xml:space="preserve"> </w:t>
      </w:r>
      <w:r>
        <w:t>cnt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rows})</w:t>
      </w:r>
    </w:p>
    <w:p w14:paraId="4C56813F">
      <w:pPr>
        <w:pStyle w:val="6"/>
      </w:pPr>
    </w:p>
    <w:p w14:paraId="502F9781">
      <w:pPr>
        <w:pStyle w:val="6"/>
        <w:spacing w:before="214"/>
      </w:pPr>
    </w:p>
    <w:p w14:paraId="1F0A12E0">
      <w:pPr>
        <w:pStyle w:val="6"/>
        <w:tabs>
          <w:tab w:val="left" w:pos="1401"/>
        </w:tabs>
        <w:ind w:left="141"/>
      </w:pPr>
      <w:r>
        <w:t>if</w:t>
      </w:r>
      <w:r>
        <w:rPr>
          <w:spacing w:val="-6"/>
        </w:rPr>
        <w:t xml:space="preserve"> </w:t>
      </w:r>
      <w:r>
        <w:rPr>
          <w:spacing w:val="60"/>
          <w:u w:val="single"/>
        </w:rPr>
        <w:t xml:space="preserve">  </w:t>
      </w:r>
      <w:r>
        <w:rPr>
          <w:spacing w:val="-4"/>
        </w:rPr>
        <w:t>name</w:t>
      </w:r>
      <w:r>
        <w:rPr>
          <w:u w:val="single"/>
        </w:rPr>
        <w:tab/>
      </w:r>
      <w:r>
        <w:t>==</w:t>
      </w:r>
      <w:r>
        <w:rPr>
          <w:spacing w:val="-2"/>
        </w:rPr>
        <w:t xml:space="preserve"> </w:t>
      </w:r>
      <w:r>
        <w:t>"</w:t>
      </w:r>
      <w:r>
        <w:rPr>
          <w:spacing w:val="56"/>
          <w:u w:val="single"/>
        </w:rPr>
        <w:t xml:space="preserve">  </w:t>
      </w:r>
      <w:r>
        <w:t>main</w:t>
      </w:r>
      <w:r>
        <w:rPr>
          <w:spacing w:val="60"/>
          <w:u w:val="single"/>
        </w:rPr>
        <w:t xml:space="preserve">  </w:t>
      </w:r>
      <w:r>
        <w:rPr>
          <w:spacing w:val="-5"/>
        </w:rPr>
        <w:t>":</w:t>
      </w:r>
    </w:p>
    <w:p w14:paraId="0F90E678">
      <w:pPr>
        <w:pStyle w:val="6"/>
        <w:spacing w:before="242" w:line="451" w:lineRule="auto"/>
        <w:ind w:left="381" w:right="5588"/>
      </w:pPr>
      <w:r>
        <w:t>port</w:t>
      </w:r>
      <w:r>
        <w:rPr>
          <w:spacing w:val="-15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int(os.environ.get("PORT",</w:t>
      </w:r>
      <w:r>
        <w:rPr>
          <w:spacing w:val="-15"/>
        </w:rPr>
        <w:t xml:space="preserve"> </w:t>
      </w:r>
      <w:r>
        <w:t>5000)) app.run(debug=True, port=port)</w:t>
      </w:r>
    </w:p>
    <w:p w14:paraId="22DF6DB6">
      <w:pPr>
        <w:pStyle w:val="6"/>
        <w:spacing w:before="247"/>
      </w:pPr>
    </w:p>
    <w:p w14:paraId="2C9431C0">
      <w:pPr>
        <w:pStyle w:val="6"/>
        <w:spacing w:line="451" w:lineRule="auto"/>
        <w:ind w:left="141" w:right="3735"/>
      </w:pPr>
      <w:r>
        <w:t>GitHub Link:</w:t>
      </w:r>
    </w:p>
    <w:p w14:paraId="0E3192E9">
      <w:pPr>
        <w:pStyle w:val="6"/>
        <w:spacing w:line="451" w:lineRule="auto"/>
        <w:ind w:left="141" w:right="3735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"https://github.com/MarellaDeepika/citizenAI"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7"/>
          <w:rFonts w:ascii="SimSun" w:hAnsi="SimSun" w:eastAsia="SimSun" w:cs="SimSun"/>
          <w:sz w:val="24"/>
          <w:szCs w:val="24"/>
        </w:rPr>
        <w:t>MarellaDeepika/citizenAI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 w14:paraId="6CA05132">
      <w:pPr>
        <w:pStyle w:val="6"/>
        <w:spacing w:line="451" w:lineRule="auto"/>
        <w:ind w:left="141" w:right="3735"/>
      </w:pPr>
    </w:p>
    <w:sectPr>
      <w:pgSz w:w="11910" w:h="16840"/>
      <w:pgMar w:top="1020" w:right="992" w:bottom="280" w:left="992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•"/>
      <w:lvlJc w:val="left"/>
      <w:pPr>
        <w:ind w:left="861" w:hanging="50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◦"/>
      <w:lvlJc w:val="left"/>
      <w:pPr>
        <w:ind w:left="1581" w:hanging="500"/>
      </w:pPr>
      <w:rPr>
        <w:rFonts w:hint="default" w:ascii="Trebuchet MS" w:hAnsi="Trebuchet MS" w:eastAsia="Trebuchet MS" w:cs="Trebuchet MS"/>
        <w:spacing w:val="0"/>
        <w:w w:val="160"/>
        <w:lang w:val="en-US" w:eastAsia="en-US" w:bidi="ar-SA"/>
      </w:rPr>
    </w:lvl>
    <w:lvl w:ilvl="2" w:tentative="0">
      <w:start w:val="0"/>
      <w:numFmt w:val="bullet"/>
      <w:lvlText w:val="▪"/>
      <w:lvlJc w:val="left"/>
      <w:pPr>
        <w:ind w:left="2302" w:hanging="500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0"/>
        <w:w w:val="139"/>
        <w:position w:val="-2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300" w:hanging="5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89" w:hanging="5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78" w:hanging="5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67" w:hanging="5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57" w:hanging="5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46" w:hanging="50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•"/>
      <w:lvlJc w:val="left"/>
      <w:pPr>
        <w:ind w:left="861" w:hanging="50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66" w:hanging="50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72" w:hanging="50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79" w:hanging="5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85" w:hanging="5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2" w:hanging="5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8" w:hanging="5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5" w:hanging="5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11" w:hanging="50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82" w:hanging="34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96" w:hanging="35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861" w:hanging="500"/>
      </w:pPr>
      <w:rPr>
        <w:rFonts w:hint="default" w:ascii="Times New Roman" w:hAnsi="Times New Roman" w:eastAsia="Times New Roman" w:cs="Times New Roman"/>
        <w:spacing w:val="0"/>
        <w:w w:val="10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993" w:hanging="5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126" w:hanging="5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59" w:hanging="5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92" w:hanging="5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25" w:hanging="5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58" w:hanging="50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61" w:hanging="5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66" w:hanging="50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72" w:hanging="50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79" w:hanging="5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85" w:hanging="5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2" w:hanging="5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8" w:hanging="5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5" w:hanging="5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11" w:hanging="500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0"/>
      <w:numFmt w:val="bullet"/>
      <w:lvlText w:val="•"/>
      <w:lvlJc w:val="left"/>
      <w:pPr>
        <w:ind w:left="861" w:hanging="50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66" w:hanging="50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72" w:hanging="50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79" w:hanging="5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85" w:hanging="5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2" w:hanging="5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8" w:hanging="5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5" w:hanging="5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11" w:hanging="500"/>
      </w:pPr>
      <w:rPr>
        <w:rFonts w:hint="default"/>
        <w:lang w:val="en-US" w:eastAsia="en-US" w:bidi="ar-SA"/>
      </w:rPr>
    </w:lvl>
  </w:abstractNum>
  <w:abstractNum w:abstractNumId="5">
    <w:nsid w:val="25B654F3"/>
    <w:multiLevelType w:val="multilevel"/>
    <w:tmpl w:val="25B654F3"/>
    <w:lvl w:ilvl="0" w:tentative="0">
      <w:start w:val="0"/>
      <w:numFmt w:val="bullet"/>
      <w:lvlText w:val="•"/>
      <w:lvlJc w:val="left"/>
      <w:pPr>
        <w:ind w:left="861" w:hanging="49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position w:val="3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66" w:hanging="49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72" w:hanging="49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79" w:hanging="49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85" w:hanging="49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2" w:hanging="49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8" w:hanging="49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5" w:hanging="49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11" w:hanging="499"/>
      </w:pPr>
      <w:rPr>
        <w:rFonts w:hint="default"/>
        <w:lang w:val="en-US" w:eastAsia="en-US" w:bidi="ar-SA"/>
      </w:rPr>
    </w:lvl>
  </w:abstractNum>
  <w:abstractNum w:abstractNumId="6">
    <w:nsid w:val="59ADCABA"/>
    <w:multiLevelType w:val="multilevel"/>
    <w:tmpl w:val="59ADCABA"/>
    <w:lvl w:ilvl="0" w:tentative="0">
      <w:start w:val="0"/>
      <w:numFmt w:val="bullet"/>
      <w:lvlText w:val="•"/>
      <w:lvlJc w:val="left"/>
      <w:pPr>
        <w:ind w:left="861" w:hanging="50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66" w:hanging="50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72" w:hanging="50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79" w:hanging="5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85" w:hanging="5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2" w:hanging="5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98" w:hanging="5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5" w:hanging="5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11" w:hanging="50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9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79F4226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500" w:hanging="359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3">
    <w:name w:val="heading 2"/>
    <w:basedOn w:val="1"/>
    <w:qFormat/>
    <w:uiPriority w:val="1"/>
    <w:pPr>
      <w:ind w:left="861" w:hanging="499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character" w:styleId="7">
    <w:name w:val="FollowedHyperlink"/>
    <w:basedOn w:val="4"/>
    <w:uiPriority w:val="0"/>
    <w:rPr>
      <w:color w:val="800080"/>
      <w:u w:val="single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Title"/>
    <w:basedOn w:val="1"/>
    <w:qFormat/>
    <w:uiPriority w:val="1"/>
    <w:pPr>
      <w:ind w:left="769" w:right="769"/>
      <w:jc w:val="center"/>
    </w:pPr>
    <w:rPr>
      <w:rFonts w:ascii="Times New Roman" w:hAnsi="Times New Roman" w:eastAsia="Times New Roman" w:cs="Times New Roman"/>
      <w:sz w:val="100"/>
      <w:szCs w:val="100"/>
      <w:lang w:val="en-US" w:eastAsia="en-US" w:bidi="ar-SA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ind w:left="861" w:hanging="499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2">
    <w:name w:val="Table Paragraph"/>
    <w:basedOn w:val="1"/>
    <w:qFormat/>
    <w:uiPriority w:val="1"/>
    <w:pPr>
      <w:ind w:left="4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TotalTime>6</TotalTime>
  <ScaleCrop>false</ScaleCrop>
  <LinksUpToDate>false</LinksUpToDate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2025-07-19T14:20:00Z</dcterms:created>
  <dc:creator>Nik</dc:creator>
  <cp:lastModifiedBy>Deepika Chowdary Marella</cp:lastModifiedBy>
  <dcterms:modified xsi:type="dcterms:W3CDTF">2025-07-19T14:27:24Z</dcterms:modified>
  <dc:title>Untitled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2025-07-19T00:00:00Z</vt:filetime>
  </property>
  <property fmtid="{D5CDD505-2E9C-101B-9397-08002B2CF9AE}" pid="5" name="Producer">
    <vt:lpwstr>3-Heights™ PDF Toolbox API 6.12.0.6 (http://www.pdf-tools.com)</vt:lpwstr>
  </property>
  <property fmtid="{D5CDD505-2E9C-101B-9397-08002B2CF9AE}" pid="6" name="KSOProductBuildVer">
    <vt:lpwstr>1033-12.2.0.21931</vt:lpwstr>
  </property>
  <property fmtid="{D5CDD505-2E9C-101B-9397-08002B2CF9AE}" pid="7" name="ICV">
    <vt:lpwstr>13DFF8BD9C79474DB6FD8F5313122003_12</vt:lpwstr>
  </property>
</Properties>
</file>